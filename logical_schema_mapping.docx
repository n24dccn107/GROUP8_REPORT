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78ECD" w14:textId="77777777" w:rsidR="006E4CEF" w:rsidRDefault="00000000">
      <w:pPr>
        <w:pStyle w:val="Heading1"/>
        <w:rPr>
          <w:rFonts w:ascii="Tahoma" w:hAnsi="Tahoma" w:cs="Tahoma"/>
        </w:rPr>
      </w:pPr>
      <w:r>
        <w:rPr>
          <w:rFonts w:ascii="Tahoma" w:hAnsi="Tahoma" w:cs="Tahoma"/>
        </w:rPr>
        <w:t>2.2 Logical Schema Mapping</w:t>
      </w:r>
    </w:p>
    <w:p w14:paraId="19AE1415" w14:textId="77777777" w:rsidR="006E4CEF" w:rsidRDefault="00000000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INT1313_Databases — Digital Library &amp; Open-Access Repository — </w:t>
      </w:r>
      <w:proofErr w:type="spellStart"/>
      <w:r>
        <w:rPr>
          <w:rFonts w:ascii="Tahoma" w:hAnsi="Tahoma" w:cs="Tahoma"/>
        </w:rPr>
        <w:t>Nhóm</w:t>
      </w:r>
      <w:proofErr w:type="spellEnd"/>
      <w:r>
        <w:rPr>
          <w:rFonts w:ascii="Tahoma" w:hAnsi="Tahoma" w:cs="Tahoma"/>
        </w:rPr>
        <w:t xml:space="preserve"> 8</w:t>
      </w:r>
    </w:p>
    <w:p w14:paraId="464539A7" w14:textId="77777777" w:rsidR="006E4CEF" w:rsidRDefault="00000000">
      <w:pPr>
        <w:pStyle w:val="Heading2"/>
        <w:rPr>
          <w:rFonts w:ascii="Tahoma" w:hAnsi="Tahoma" w:cs="Tahoma"/>
        </w:rPr>
      </w:pPr>
      <w:r>
        <w:rPr>
          <w:rFonts w:ascii="Tahoma" w:hAnsi="Tahoma" w:cs="Tahoma"/>
        </w:rPr>
        <w:t xml:space="preserve">2.2.1 Phương </w:t>
      </w:r>
      <w:proofErr w:type="spellStart"/>
      <w:r>
        <w:rPr>
          <w:rFonts w:ascii="Tahoma" w:hAnsi="Tahoma" w:cs="Tahoma"/>
        </w:rPr>
        <w:t>pháp</w:t>
      </w:r>
      <w:proofErr w:type="spellEnd"/>
      <w:r>
        <w:rPr>
          <w:rFonts w:ascii="Tahoma" w:hAnsi="Tahoma" w:cs="Tahoma"/>
        </w:rPr>
        <w:t xml:space="preserve"> mapping</w:t>
      </w:r>
    </w:p>
    <w:p w14:paraId="68C19535" w14:textId="77777777" w:rsidR="006E4CEF" w:rsidRDefault="00000000">
      <w:pPr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Việc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chuyển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đổi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từ</w:t>
      </w:r>
      <w:proofErr w:type="spellEnd"/>
      <w:r>
        <w:rPr>
          <w:rFonts w:ascii="Tahoma" w:hAnsi="Tahoma" w:cs="Tahoma"/>
        </w:rPr>
        <w:t xml:space="preserve"> EER Diagram (Phase 1) sang Relational Schema </w:t>
      </w:r>
      <w:proofErr w:type="spellStart"/>
      <w:r>
        <w:rPr>
          <w:rFonts w:ascii="Tahoma" w:hAnsi="Tahoma" w:cs="Tahoma"/>
        </w:rPr>
        <w:t>được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thực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hiện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theo</w:t>
      </w:r>
      <w:proofErr w:type="spellEnd"/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b/>
        </w:rPr>
        <w:t xml:space="preserve">7-Step Mapping Algorithm </w:t>
      </w:r>
      <w:proofErr w:type="spellStart"/>
      <w:r>
        <w:rPr>
          <w:rFonts w:ascii="Tahoma" w:hAnsi="Tahoma" w:cs="Tahoma"/>
          <w:b/>
        </w:rPr>
        <w:t>của</w:t>
      </w:r>
      <w:proofErr w:type="spellEnd"/>
      <w:r>
        <w:rPr>
          <w:rFonts w:ascii="Tahoma" w:hAnsi="Tahoma" w:cs="Tahoma"/>
          <w:b/>
        </w:rPr>
        <w:t xml:space="preserve"> Elmasri &amp; Navathe</w:t>
      </w:r>
      <w:r>
        <w:rPr>
          <w:rFonts w:ascii="Tahoma" w:hAnsi="Tahoma" w:cs="Tahoma"/>
        </w:rPr>
        <w:t xml:space="preserve"> (Fundamentals of Database Systems). </w:t>
      </w:r>
      <w:proofErr w:type="spellStart"/>
      <w:r>
        <w:rPr>
          <w:rFonts w:ascii="Tahoma" w:hAnsi="Tahoma" w:cs="Tahoma"/>
        </w:rPr>
        <w:t>Mỗi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bước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áp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dụng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cụ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thể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như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sau</w:t>
      </w:r>
      <w:proofErr w:type="spellEnd"/>
      <w:r>
        <w:rPr>
          <w:rFonts w:ascii="Tahoma" w:hAnsi="Tahoma" w:cs="Tahoma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28"/>
        <w:gridCol w:w="3549"/>
        <w:gridCol w:w="2153"/>
      </w:tblGrid>
      <w:tr w:rsidR="006E4CEF" w14:paraId="10434E5C" w14:textId="77777777">
        <w:trPr>
          <w:jc w:val="center"/>
        </w:trPr>
        <w:tc>
          <w:tcPr>
            <w:tcW w:w="2880" w:type="dxa"/>
          </w:tcPr>
          <w:p w14:paraId="6585EE6A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</w:rPr>
              <w:t>Step (Elmasri)</w:t>
            </w:r>
          </w:p>
        </w:tc>
        <w:tc>
          <w:tcPr>
            <w:tcW w:w="2880" w:type="dxa"/>
          </w:tcPr>
          <w:p w14:paraId="5E184261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</w:rPr>
              <w:t>Áp</w:t>
            </w:r>
            <w:proofErr w:type="spellEnd"/>
            <w:r>
              <w:rPr>
                <w:rFonts w:ascii="Tahoma" w:hAnsi="Tahoma" w:cs="Tahoma"/>
                <w:b/>
              </w:rPr>
              <w:t xml:space="preserve"> </w:t>
            </w:r>
            <w:proofErr w:type="spellStart"/>
            <w:r>
              <w:rPr>
                <w:rFonts w:ascii="Tahoma" w:hAnsi="Tahoma" w:cs="Tahoma"/>
                <w:b/>
              </w:rPr>
              <w:t>dụng</w:t>
            </w:r>
            <w:proofErr w:type="spellEnd"/>
            <w:r>
              <w:rPr>
                <w:rFonts w:ascii="Tahoma" w:hAnsi="Tahoma" w:cs="Tahoma"/>
                <w:b/>
              </w:rPr>
              <w:t xml:space="preserve"> </w:t>
            </w:r>
            <w:proofErr w:type="spellStart"/>
            <w:r>
              <w:rPr>
                <w:rFonts w:ascii="Tahoma" w:hAnsi="Tahoma" w:cs="Tahoma"/>
                <w:b/>
              </w:rPr>
              <w:t>cho</w:t>
            </w:r>
            <w:proofErr w:type="spellEnd"/>
          </w:p>
        </w:tc>
        <w:tc>
          <w:tcPr>
            <w:tcW w:w="2880" w:type="dxa"/>
          </w:tcPr>
          <w:p w14:paraId="63B77654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</w:rPr>
              <w:t>Số</w:t>
            </w:r>
            <w:proofErr w:type="spellEnd"/>
            <w:r>
              <w:rPr>
                <w:rFonts w:ascii="Tahoma" w:hAnsi="Tahoma" w:cs="Tahoma"/>
                <w:b/>
              </w:rPr>
              <w:t xml:space="preserve"> </w:t>
            </w:r>
            <w:proofErr w:type="spellStart"/>
            <w:r>
              <w:rPr>
                <w:rFonts w:ascii="Tahoma" w:hAnsi="Tahoma" w:cs="Tahoma"/>
                <w:b/>
              </w:rPr>
              <w:t>bảng</w:t>
            </w:r>
            <w:proofErr w:type="spellEnd"/>
            <w:r>
              <w:rPr>
                <w:rFonts w:ascii="Tahoma" w:hAnsi="Tahoma" w:cs="Tahoma"/>
                <w:b/>
              </w:rPr>
              <w:t xml:space="preserve"> </w:t>
            </w:r>
            <w:proofErr w:type="spellStart"/>
            <w:r>
              <w:rPr>
                <w:rFonts w:ascii="Tahoma" w:hAnsi="Tahoma" w:cs="Tahoma"/>
                <w:b/>
              </w:rPr>
              <w:t>sinh</w:t>
            </w:r>
            <w:proofErr w:type="spellEnd"/>
            <w:r>
              <w:rPr>
                <w:rFonts w:ascii="Tahoma" w:hAnsi="Tahoma" w:cs="Tahoma"/>
                <w:b/>
              </w:rPr>
              <w:t xml:space="preserve"> </w:t>
            </w:r>
            <w:proofErr w:type="spellStart"/>
            <w:r>
              <w:rPr>
                <w:rFonts w:ascii="Tahoma" w:hAnsi="Tahoma" w:cs="Tahoma"/>
                <w:b/>
              </w:rPr>
              <w:t>ra</w:t>
            </w:r>
            <w:proofErr w:type="spellEnd"/>
          </w:p>
        </w:tc>
      </w:tr>
      <w:tr w:rsidR="006E4CEF" w14:paraId="7CADEF7D" w14:textId="77777777">
        <w:trPr>
          <w:jc w:val="center"/>
        </w:trPr>
        <w:tc>
          <w:tcPr>
            <w:tcW w:w="2880" w:type="dxa"/>
          </w:tcPr>
          <w:p w14:paraId="0121CABC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Step 1 — Mapping of Regular Entity Types</w:t>
            </w:r>
          </w:p>
        </w:tc>
        <w:tc>
          <w:tcPr>
            <w:tcW w:w="2880" w:type="dxa"/>
          </w:tcPr>
          <w:p w14:paraId="086B4154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`person`, `resource`, `</w:t>
            </w:r>
            <w:proofErr w:type="spellStart"/>
            <w:r>
              <w:rPr>
                <w:rFonts w:ascii="Tahoma" w:hAnsi="Tahoma" w:cs="Tahoma"/>
              </w:rPr>
              <w:t>loan_record</w:t>
            </w:r>
            <w:proofErr w:type="spellEnd"/>
            <w:r>
              <w:rPr>
                <w:rFonts w:ascii="Tahoma" w:hAnsi="Tahoma" w:cs="Tahoma"/>
              </w:rPr>
              <w:t>`, `license`, `fine`</w:t>
            </w:r>
          </w:p>
        </w:tc>
        <w:tc>
          <w:tcPr>
            <w:tcW w:w="2880" w:type="dxa"/>
          </w:tcPr>
          <w:p w14:paraId="15B5DB62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</w:t>
            </w:r>
          </w:p>
        </w:tc>
      </w:tr>
      <w:tr w:rsidR="006E4CEF" w14:paraId="65B32BBD" w14:textId="77777777">
        <w:trPr>
          <w:jc w:val="center"/>
        </w:trPr>
        <w:tc>
          <w:tcPr>
            <w:tcW w:w="2880" w:type="dxa"/>
          </w:tcPr>
          <w:p w14:paraId="37C98F66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Step 2 — Mapping of Weak Entity Types</w:t>
            </w:r>
          </w:p>
        </w:tc>
        <w:tc>
          <w:tcPr>
            <w:tcW w:w="2880" w:type="dxa"/>
          </w:tcPr>
          <w:p w14:paraId="4A8F1D63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`</w:t>
            </w:r>
            <w:proofErr w:type="spellStart"/>
            <w:r>
              <w:rPr>
                <w:rFonts w:ascii="Tahoma" w:hAnsi="Tahoma" w:cs="Tahoma"/>
              </w:rPr>
              <w:t>book_copy</w:t>
            </w:r>
            <w:proofErr w:type="spellEnd"/>
            <w:r>
              <w:rPr>
                <w:rFonts w:ascii="Tahoma" w:hAnsi="Tahoma" w:cs="Tahoma"/>
              </w:rPr>
              <w:t>`, `</w:t>
            </w:r>
            <w:proofErr w:type="spellStart"/>
            <w:r>
              <w:rPr>
                <w:rFonts w:ascii="Tahoma" w:hAnsi="Tahoma" w:cs="Tahoma"/>
              </w:rPr>
              <w:t>loaned_copy</w:t>
            </w:r>
            <w:proofErr w:type="spellEnd"/>
            <w:r>
              <w:rPr>
                <w:rFonts w:ascii="Tahoma" w:hAnsi="Tahoma" w:cs="Tahoma"/>
              </w:rPr>
              <w:t>`</w:t>
            </w:r>
          </w:p>
        </w:tc>
        <w:tc>
          <w:tcPr>
            <w:tcW w:w="2880" w:type="dxa"/>
          </w:tcPr>
          <w:p w14:paraId="6F6736EE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</w:t>
            </w:r>
          </w:p>
        </w:tc>
      </w:tr>
      <w:tr w:rsidR="006E4CEF" w14:paraId="28F69B42" w14:textId="77777777">
        <w:trPr>
          <w:jc w:val="center"/>
        </w:trPr>
        <w:tc>
          <w:tcPr>
            <w:tcW w:w="2880" w:type="dxa"/>
          </w:tcPr>
          <w:p w14:paraId="25A1E56D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Step 4 — Mapping of Binary </w:t>
            </w:r>
            <w:proofErr w:type="gramStart"/>
            <w:r>
              <w:rPr>
                <w:rFonts w:ascii="Tahoma" w:hAnsi="Tahoma" w:cs="Tahoma"/>
              </w:rPr>
              <w:t>1:N</w:t>
            </w:r>
            <w:proofErr w:type="gramEnd"/>
            <w:r>
              <w:rPr>
                <w:rFonts w:ascii="Tahoma" w:hAnsi="Tahoma" w:cs="Tahoma"/>
              </w:rPr>
              <w:t xml:space="preserve"> Relationship Types</w:t>
            </w:r>
          </w:p>
        </w:tc>
        <w:tc>
          <w:tcPr>
            <w:tcW w:w="2880" w:type="dxa"/>
          </w:tcPr>
          <w:p w14:paraId="4EEB526D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`borrows`, `manage`, `collects`, `</w:t>
            </w:r>
            <w:proofErr w:type="spellStart"/>
            <w:r>
              <w:rPr>
                <w:rFonts w:ascii="Tahoma" w:hAnsi="Tahoma" w:cs="Tahoma"/>
              </w:rPr>
              <w:t>has`</w:t>
            </w:r>
            <w:proofErr w:type="spellEnd"/>
            <w:r>
              <w:rPr>
                <w:rFonts w:ascii="Tahoma" w:hAnsi="Tahoma" w:cs="Tahoma"/>
              </w:rPr>
              <w:t xml:space="preserve"> (</w:t>
            </w:r>
            <w:proofErr w:type="spellStart"/>
            <w:r>
              <w:rPr>
                <w:rFonts w:ascii="Tahoma" w:hAnsi="Tahoma" w:cs="Tahoma"/>
              </w:rPr>
              <w:t>Loan→LoanedCopy</w:t>
            </w:r>
            <w:proofErr w:type="spellEnd"/>
            <w:r>
              <w:rPr>
                <w:rFonts w:ascii="Tahoma" w:hAnsi="Tahoma" w:cs="Tahoma"/>
              </w:rPr>
              <w:t xml:space="preserve">, </w:t>
            </w:r>
            <w:proofErr w:type="spellStart"/>
            <w:r>
              <w:rPr>
                <w:rFonts w:ascii="Tahoma" w:hAnsi="Tahoma" w:cs="Tahoma"/>
              </w:rPr>
              <w:t>Book→Copy</w:t>
            </w:r>
            <w:proofErr w:type="spellEnd"/>
            <w:r>
              <w:rPr>
                <w:rFonts w:ascii="Tahoma" w:hAnsi="Tahoma" w:cs="Tahoma"/>
              </w:rPr>
              <w:t>), `</w:t>
            </w:r>
            <w:proofErr w:type="spellStart"/>
            <w:r>
              <w:rPr>
                <w:rFonts w:ascii="Tahoma" w:hAnsi="Tahoma" w:cs="Tahoma"/>
              </w:rPr>
              <w:t>accessed_via</w:t>
            </w:r>
            <w:proofErr w:type="spellEnd"/>
            <w:r>
              <w:rPr>
                <w:rFonts w:ascii="Tahoma" w:hAnsi="Tahoma" w:cs="Tahoma"/>
              </w:rPr>
              <w:t>`, `generates`</w:t>
            </w:r>
          </w:p>
        </w:tc>
        <w:tc>
          <w:tcPr>
            <w:tcW w:w="2880" w:type="dxa"/>
          </w:tcPr>
          <w:p w14:paraId="34C5F28B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thể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hiện</w:t>
            </w:r>
            <w:proofErr w:type="spellEnd"/>
            <w:r>
              <w:rPr>
                <w:rFonts w:ascii="Tahoma" w:hAnsi="Tahoma" w:cs="Tahoma"/>
              </w:rPr>
              <w:t xml:space="preserve"> qua FK, </w:t>
            </w:r>
            <w:proofErr w:type="spellStart"/>
            <w:r>
              <w:rPr>
                <w:rFonts w:ascii="Tahoma" w:hAnsi="Tahoma" w:cs="Tahoma"/>
              </w:rPr>
              <w:t>không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sinh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bảng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riêng</w:t>
            </w:r>
            <w:proofErr w:type="spellEnd"/>
          </w:p>
        </w:tc>
      </w:tr>
      <w:tr w:rsidR="006E4CEF" w14:paraId="1132164E" w14:textId="77777777">
        <w:trPr>
          <w:jc w:val="center"/>
        </w:trPr>
        <w:tc>
          <w:tcPr>
            <w:tcW w:w="2880" w:type="dxa"/>
          </w:tcPr>
          <w:p w14:paraId="17AF07E0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Step 5 — Mapping of Binary </w:t>
            </w:r>
            <w:proofErr w:type="gramStart"/>
            <w:r>
              <w:rPr>
                <w:rFonts w:ascii="Tahoma" w:hAnsi="Tahoma" w:cs="Tahoma"/>
              </w:rPr>
              <w:t>M:N</w:t>
            </w:r>
            <w:proofErr w:type="gramEnd"/>
            <w:r>
              <w:rPr>
                <w:rFonts w:ascii="Tahoma" w:hAnsi="Tahoma" w:cs="Tahoma"/>
              </w:rPr>
              <w:t xml:space="preserve"> Relationship Types</w:t>
            </w:r>
          </w:p>
        </w:tc>
        <w:tc>
          <w:tcPr>
            <w:tcW w:w="2880" w:type="dxa"/>
          </w:tcPr>
          <w:p w14:paraId="30CDC822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`writes` (</w:t>
            </w:r>
            <w:proofErr w:type="spellStart"/>
            <w:r>
              <w:rPr>
                <w:rFonts w:ascii="Tahoma" w:hAnsi="Tahoma" w:cs="Tahoma"/>
              </w:rPr>
              <w:t>Author↔Resource</w:t>
            </w:r>
            <w:proofErr w:type="spellEnd"/>
            <w:r>
              <w:rPr>
                <w:rFonts w:ascii="Tahoma" w:hAnsi="Tahoma" w:cs="Tahoma"/>
              </w:rPr>
              <w:t>), `</w:t>
            </w:r>
            <w:proofErr w:type="spellStart"/>
            <w:r>
              <w:rPr>
                <w:rFonts w:ascii="Tahoma" w:hAnsi="Tahoma" w:cs="Tahoma"/>
              </w:rPr>
              <w:t>applied_to</w:t>
            </w:r>
            <w:proofErr w:type="spellEnd"/>
            <w:r>
              <w:rPr>
                <w:rFonts w:ascii="Tahoma" w:hAnsi="Tahoma" w:cs="Tahoma"/>
              </w:rPr>
              <w:t>`/`</w:t>
            </w:r>
            <w:proofErr w:type="spellStart"/>
            <w:r>
              <w:rPr>
                <w:rFonts w:ascii="Tahoma" w:hAnsi="Tahoma" w:cs="Tahoma"/>
              </w:rPr>
              <w:t>has`</w:t>
            </w:r>
            <w:proofErr w:type="spellEnd"/>
            <w:r>
              <w:rPr>
                <w:rFonts w:ascii="Tahoma" w:hAnsi="Tahoma" w:cs="Tahoma"/>
              </w:rPr>
              <w:t xml:space="preserve"> (</w:t>
            </w:r>
            <w:proofErr w:type="spellStart"/>
            <w:r>
              <w:rPr>
                <w:rFonts w:ascii="Tahoma" w:hAnsi="Tahoma" w:cs="Tahoma"/>
              </w:rPr>
              <w:t>License↔OpenAccess</w:t>
            </w:r>
            <w:proofErr w:type="spellEnd"/>
            <w:r>
              <w:rPr>
                <w:rFonts w:ascii="Tahoma" w:hAnsi="Tahoma" w:cs="Tahoma"/>
              </w:rPr>
              <w:t>)</w:t>
            </w:r>
          </w:p>
        </w:tc>
        <w:tc>
          <w:tcPr>
            <w:tcW w:w="2880" w:type="dxa"/>
          </w:tcPr>
          <w:p w14:paraId="61839D30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 (`</w:t>
            </w:r>
            <w:proofErr w:type="spellStart"/>
            <w:r>
              <w:rPr>
                <w:rFonts w:ascii="Tahoma" w:hAnsi="Tahoma" w:cs="Tahoma"/>
              </w:rPr>
              <w:t>resource_author</w:t>
            </w:r>
            <w:proofErr w:type="spellEnd"/>
            <w:r>
              <w:rPr>
                <w:rFonts w:ascii="Tahoma" w:hAnsi="Tahoma" w:cs="Tahoma"/>
              </w:rPr>
              <w:t>`, `</w:t>
            </w:r>
            <w:proofErr w:type="spellStart"/>
            <w:r>
              <w:rPr>
                <w:rFonts w:ascii="Tahoma" w:hAnsi="Tahoma" w:cs="Tahoma"/>
              </w:rPr>
              <w:t>access_license</w:t>
            </w:r>
            <w:proofErr w:type="spellEnd"/>
            <w:r>
              <w:rPr>
                <w:rFonts w:ascii="Tahoma" w:hAnsi="Tahoma" w:cs="Tahoma"/>
              </w:rPr>
              <w:t>`)</w:t>
            </w:r>
          </w:p>
        </w:tc>
      </w:tr>
      <w:tr w:rsidR="006E4CEF" w14:paraId="57B624B3" w14:textId="77777777">
        <w:trPr>
          <w:jc w:val="center"/>
        </w:trPr>
        <w:tc>
          <w:tcPr>
            <w:tcW w:w="2880" w:type="dxa"/>
          </w:tcPr>
          <w:p w14:paraId="498E55F9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Step 8 — Mapping of Specialization/Generalization</w:t>
            </w:r>
          </w:p>
        </w:tc>
        <w:tc>
          <w:tcPr>
            <w:tcW w:w="2880" w:type="dxa"/>
          </w:tcPr>
          <w:p w14:paraId="74850EAA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`Person → Member/Author/Librarian` (overlapping), `Resource → </w:t>
            </w:r>
            <w:proofErr w:type="spellStart"/>
            <w:r>
              <w:rPr>
                <w:rFonts w:ascii="Tahoma" w:hAnsi="Tahoma" w:cs="Tahoma"/>
              </w:rPr>
              <w:t>PhysicalBook</w:t>
            </w:r>
            <w:proofErr w:type="spellEnd"/>
            <w:r>
              <w:rPr>
                <w:rFonts w:ascii="Tahoma" w:hAnsi="Tahoma" w:cs="Tahoma"/>
              </w:rPr>
              <w:t>/Journal/</w:t>
            </w:r>
            <w:proofErr w:type="spellStart"/>
            <w:r>
              <w:rPr>
                <w:rFonts w:ascii="Tahoma" w:hAnsi="Tahoma" w:cs="Tahoma"/>
              </w:rPr>
              <w:t>OpenAccess</w:t>
            </w:r>
            <w:proofErr w:type="spellEnd"/>
            <w:r>
              <w:rPr>
                <w:rFonts w:ascii="Tahoma" w:hAnsi="Tahoma" w:cs="Tahoma"/>
              </w:rPr>
              <w:t>` (disjoint)</w:t>
            </w:r>
          </w:p>
        </w:tc>
        <w:tc>
          <w:tcPr>
            <w:tcW w:w="2880" w:type="dxa"/>
          </w:tcPr>
          <w:p w14:paraId="2F908E76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7 (</w:t>
            </w:r>
            <w:proofErr w:type="spellStart"/>
            <w:r>
              <w:rPr>
                <w:rFonts w:ascii="Tahoma" w:hAnsi="Tahoma" w:cs="Tahoma"/>
              </w:rPr>
              <w:t>dùng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phương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pháp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  <w:b/>
                <w:bCs/>
              </w:rPr>
              <w:t>Multiple Relations — Superclass + Subclasses</w:t>
            </w:r>
            <w:r>
              <w:rPr>
                <w:rFonts w:ascii="Tahoma" w:hAnsi="Tahoma" w:cs="Tahoma"/>
              </w:rPr>
              <w:t xml:space="preserve">, </w:t>
            </w:r>
            <w:proofErr w:type="spellStart"/>
            <w:r>
              <w:rPr>
                <w:rFonts w:ascii="Tahoma" w:hAnsi="Tahoma" w:cs="Tahoma"/>
              </w:rPr>
              <w:t>mỗi</w:t>
            </w:r>
            <w:proofErr w:type="spellEnd"/>
            <w:r>
              <w:rPr>
                <w:rFonts w:ascii="Tahoma" w:hAnsi="Tahoma" w:cs="Tahoma"/>
              </w:rPr>
              <w:t xml:space="preserve"> subclass 1 </w:t>
            </w:r>
            <w:proofErr w:type="spellStart"/>
            <w:r>
              <w:rPr>
                <w:rFonts w:ascii="Tahoma" w:hAnsi="Tahoma" w:cs="Tahoma"/>
              </w:rPr>
              <w:t>bảng</w:t>
            </w:r>
            <w:proofErr w:type="spellEnd"/>
            <w:r>
              <w:rPr>
                <w:rFonts w:ascii="Tahoma" w:hAnsi="Tahoma" w:cs="Tahoma"/>
              </w:rPr>
              <w:t xml:space="preserve">, PK = FK </w:t>
            </w:r>
            <w:proofErr w:type="spellStart"/>
            <w:r>
              <w:rPr>
                <w:rFonts w:ascii="Tahoma" w:hAnsi="Tahoma" w:cs="Tahoma"/>
              </w:rPr>
              <w:t>trỏ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về</w:t>
            </w:r>
            <w:proofErr w:type="spellEnd"/>
            <w:r>
              <w:rPr>
                <w:rFonts w:ascii="Tahoma" w:hAnsi="Tahoma" w:cs="Tahoma"/>
              </w:rPr>
              <w:t xml:space="preserve"> superclass)</w:t>
            </w:r>
          </w:p>
        </w:tc>
      </w:tr>
    </w:tbl>
    <w:p w14:paraId="01AACD15" w14:textId="77777777" w:rsidR="006E4CEF" w:rsidRDefault="00000000">
      <w:pPr>
        <w:rPr>
          <w:rFonts w:ascii="Tahoma" w:hAnsi="Tahoma" w:cs="Tahoma"/>
        </w:rPr>
      </w:pPr>
      <w:r>
        <w:rPr>
          <w:rFonts w:ascii="Tahoma" w:hAnsi="Tahoma" w:cs="Tahoma"/>
          <w:b/>
        </w:rPr>
        <w:t xml:space="preserve">Lý do </w:t>
      </w:r>
      <w:proofErr w:type="spellStart"/>
      <w:r>
        <w:rPr>
          <w:rFonts w:ascii="Tahoma" w:hAnsi="Tahoma" w:cs="Tahoma"/>
          <w:b/>
        </w:rPr>
        <w:t>chọn</w:t>
      </w:r>
      <w:proofErr w:type="spellEnd"/>
      <w:r>
        <w:rPr>
          <w:rFonts w:ascii="Tahoma" w:hAnsi="Tahoma" w:cs="Tahoma"/>
          <w:b/>
        </w:rPr>
        <w:t xml:space="preserve"> "Multiple Relations" </w:t>
      </w:r>
      <w:proofErr w:type="spellStart"/>
      <w:r>
        <w:rPr>
          <w:rFonts w:ascii="Tahoma" w:hAnsi="Tahoma" w:cs="Tahoma"/>
          <w:b/>
        </w:rPr>
        <w:t>cho</w:t>
      </w:r>
      <w:proofErr w:type="spellEnd"/>
      <w:r>
        <w:rPr>
          <w:rFonts w:ascii="Tahoma" w:hAnsi="Tahoma" w:cs="Tahoma"/>
          <w:b/>
        </w:rPr>
        <w:t xml:space="preserve"> Specialization</w:t>
      </w:r>
      <w:r>
        <w:rPr>
          <w:rFonts w:ascii="Tahoma" w:hAnsi="Tahoma" w:cs="Tahoma"/>
        </w:rPr>
        <w:t xml:space="preserve"> (</w:t>
      </w:r>
      <w:proofErr w:type="spellStart"/>
      <w:r>
        <w:rPr>
          <w:rFonts w:ascii="Tahoma" w:hAnsi="Tahoma" w:cs="Tahoma"/>
        </w:rPr>
        <w:t>thay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vì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gộp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vào</w:t>
      </w:r>
      <w:proofErr w:type="spellEnd"/>
      <w:r>
        <w:rPr>
          <w:rFonts w:ascii="Tahoma" w:hAnsi="Tahoma" w:cs="Tahoma"/>
        </w:rPr>
        <w:t xml:space="preserve"> 1 </w:t>
      </w:r>
      <w:proofErr w:type="spellStart"/>
      <w:r>
        <w:rPr>
          <w:rFonts w:ascii="Tahoma" w:hAnsi="Tahoma" w:cs="Tahoma"/>
        </w:rPr>
        <w:t>bảng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duy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nhất</w:t>
      </w:r>
      <w:proofErr w:type="spellEnd"/>
      <w:r>
        <w:rPr>
          <w:rFonts w:ascii="Tahoma" w:hAnsi="Tahoma" w:cs="Tahoma"/>
        </w:rPr>
        <w:t xml:space="preserve"> — single-table method): </w:t>
      </w:r>
      <w:proofErr w:type="spellStart"/>
      <w:r>
        <w:rPr>
          <w:rFonts w:ascii="Tahoma" w:hAnsi="Tahoma" w:cs="Tahoma"/>
        </w:rPr>
        <w:t>vì</w:t>
      </w:r>
      <w:proofErr w:type="spellEnd"/>
      <w:r>
        <w:rPr>
          <w:rFonts w:ascii="Tahoma" w:hAnsi="Tahoma" w:cs="Tahoma"/>
        </w:rPr>
        <w:t xml:space="preserve"> Person → Member/Author/Librarian </w:t>
      </w:r>
      <w:proofErr w:type="spellStart"/>
      <w:r>
        <w:rPr>
          <w:rFonts w:ascii="Tahoma" w:hAnsi="Tahoma" w:cs="Tahoma"/>
        </w:rPr>
        <w:t>là</w:t>
      </w:r>
      <w:proofErr w:type="spellEnd"/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b/>
        </w:rPr>
        <w:t>overlapping</w:t>
      </w:r>
      <w:r>
        <w:rPr>
          <w:rFonts w:ascii="Tahoma" w:hAnsi="Tahoma" w:cs="Tahoma"/>
        </w:rPr>
        <w:t xml:space="preserve"> (1 </w:t>
      </w:r>
      <w:proofErr w:type="spellStart"/>
      <w:r>
        <w:rPr>
          <w:rFonts w:ascii="Tahoma" w:hAnsi="Tahoma" w:cs="Tahoma"/>
        </w:rPr>
        <w:t>người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có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thể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giữ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nhiều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vai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trò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cùng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lúc</w:t>
      </w:r>
      <w:proofErr w:type="spellEnd"/>
      <w:r>
        <w:rPr>
          <w:rFonts w:ascii="Tahoma" w:hAnsi="Tahoma" w:cs="Tahoma"/>
        </w:rPr>
        <w:t xml:space="preserve">), </w:t>
      </w:r>
      <w:proofErr w:type="spellStart"/>
      <w:r>
        <w:rPr>
          <w:rFonts w:ascii="Tahoma" w:hAnsi="Tahoma" w:cs="Tahoma"/>
        </w:rPr>
        <w:t>việc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tách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bảng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riêng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cho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từng</w:t>
      </w:r>
      <w:proofErr w:type="spellEnd"/>
      <w:r>
        <w:rPr>
          <w:rFonts w:ascii="Tahoma" w:hAnsi="Tahoma" w:cs="Tahoma"/>
        </w:rPr>
        <w:t xml:space="preserve"> subclass </w:t>
      </w:r>
      <w:proofErr w:type="spellStart"/>
      <w:r>
        <w:rPr>
          <w:rFonts w:ascii="Tahoma" w:hAnsi="Tahoma" w:cs="Tahoma"/>
        </w:rPr>
        <w:t>tránh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được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cột</w:t>
      </w:r>
      <w:proofErr w:type="spellEnd"/>
      <w:r>
        <w:rPr>
          <w:rFonts w:ascii="Tahoma" w:hAnsi="Tahoma" w:cs="Tahoma"/>
        </w:rPr>
        <w:t xml:space="preserve"> NULL </w:t>
      </w:r>
      <w:proofErr w:type="spellStart"/>
      <w:r>
        <w:rPr>
          <w:rFonts w:ascii="Tahoma" w:hAnsi="Tahoma" w:cs="Tahoma"/>
        </w:rPr>
        <w:t>thừa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thãi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khi</w:t>
      </w:r>
      <w:proofErr w:type="spellEnd"/>
      <w:r>
        <w:rPr>
          <w:rFonts w:ascii="Tahoma" w:hAnsi="Tahoma" w:cs="Tahoma"/>
        </w:rPr>
        <w:t xml:space="preserve"> 1 Person </w:t>
      </w:r>
      <w:proofErr w:type="spellStart"/>
      <w:r>
        <w:rPr>
          <w:rFonts w:ascii="Tahoma" w:hAnsi="Tahoma" w:cs="Tahoma"/>
        </w:rPr>
        <w:t>không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giữ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đủ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cả</w:t>
      </w:r>
      <w:proofErr w:type="spellEnd"/>
      <w:r>
        <w:rPr>
          <w:rFonts w:ascii="Tahoma" w:hAnsi="Tahoma" w:cs="Tahoma"/>
        </w:rPr>
        <w:t xml:space="preserve"> 3 </w:t>
      </w:r>
      <w:proofErr w:type="spellStart"/>
      <w:r>
        <w:rPr>
          <w:rFonts w:ascii="Tahoma" w:hAnsi="Tahoma" w:cs="Tahoma"/>
        </w:rPr>
        <w:t>vai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trò</w:t>
      </w:r>
      <w:proofErr w:type="spellEnd"/>
      <w:r>
        <w:rPr>
          <w:rFonts w:ascii="Tahoma" w:hAnsi="Tahoma" w:cs="Tahoma"/>
        </w:rPr>
        <w:t xml:space="preserve">, </w:t>
      </w:r>
      <w:proofErr w:type="spellStart"/>
      <w:r>
        <w:rPr>
          <w:rFonts w:ascii="Tahoma" w:hAnsi="Tahoma" w:cs="Tahoma"/>
        </w:rPr>
        <w:t>đồng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thời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cho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phép</w:t>
      </w:r>
      <w:proofErr w:type="spellEnd"/>
      <w:r>
        <w:rPr>
          <w:rFonts w:ascii="Tahoma" w:hAnsi="Tahoma" w:cs="Tahoma"/>
        </w:rPr>
        <w:t xml:space="preserve"> 1 </w:t>
      </w:r>
      <w:proofErr w:type="spellStart"/>
      <w:r>
        <w:rPr>
          <w:rFonts w:ascii="Tahoma" w:hAnsi="Tahoma" w:cs="Tahoma"/>
        </w:rPr>
        <w:t>person_id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xuất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hiện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đồng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thời</w:t>
      </w:r>
      <w:proofErr w:type="spellEnd"/>
      <w:r>
        <w:rPr>
          <w:rFonts w:ascii="Tahoma" w:hAnsi="Tahoma" w:cs="Tahoma"/>
        </w:rPr>
        <w:t xml:space="preserve"> ở </w:t>
      </w:r>
      <w:proofErr w:type="spellStart"/>
      <w:r>
        <w:rPr>
          <w:rFonts w:ascii="Tahoma" w:hAnsi="Tahoma" w:cs="Tahoma"/>
        </w:rPr>
        <w:t>nhiều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bảng</w:t>
      </w:r>
      <w:proofErr w:type="spellEnd"/>
      <w:r>
        <w:rPr>
          <w:rFonts w:ascii="Tahoma" w:hAnsi="Tahoma" w:cs="Tahoma"/>
        </w:rPr>
        <w:t xml:space="preserve"> subclass </w:t>
      </w:r>
      <w:proofErr w:type="spellStart"/>
      <w:r>
        <w:rPr>
          <w:rFonts w:ascii="Tahoma" w:hAnsi="Tahoma" w:cs="Tahoma"/>
        </w:rPr>
        <w:t>mà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không</w:t>
      </w:r>
      <w:proofErr w:type="spellEnd"/>
      <w:r>
        <w:rPr>
          <w:rFonts w:ascii="Tahoma" w:hAnsi="Tahoma" w:cs="Tahoma"/>
        </w:rPr>
        <w:t xml:space="preserve"> vi </w:t>
      </w:r>
      <w:proofErr w:type="spellStart"/>
      <w:r>
        <w:rPr>
          <w:rFonts w:ascii="Tahoma" w:hAnsi="Tahoma" w:cs="Tahoma"/>
        </w:rPr>
        <w:t>phạm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toàn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vẹn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dữ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liệu</w:t>
      </w:r>
      <w:proofErr w:type="spellEnd"/>
      <w:r>
        <w:rPr>
          <w:rFonts w:ascii="Tahoma" w:hAnsi="Tahoma" w:cs="Tahoma"/>
        </w:rPr>
        <w:t>.</w:t>
      </w:r>
    </w:p>
    <w:p w14:paraId="108A613E" w14:textId="77777777" w:rsidR="006E4CEF" w:rsidRDefault="00000000">
      <w:pPr>
        <w:rPr>
          <w:rFonts w:ascii="Tahoma" w:hAnsi="Tahoma" w:cs="Tahoma"/>
        </w:rPr>
      </w:pPr>
      <w:r>
        <w:rPr>
          <w:rFonts w:ascii="Tahoma" w:hAnsi="Tahoma" w:cs="Tahoma"/>
          <w:b/>
        </w:rPr>
        <w:t xml:space="preserve">Quy </w:t>
      </w:r>
      <w:proofErr w:type="spellStart"/>
      <w:r>
        <w:rPr>
          <w:rFonts w:ascii="Tahoma" w:hAnsi="Tahoma" w:cs="Tahoma"/>
          <w:b/>
        </w:rPr>
        <w:t>ước</w:t>
      </w:r>
      <w:proofErr w:type="spellEnd"/>
      <w:r>
        <w:rPr>
          <w:rFonts w:ascii="Tahoma" w:hAnsi="Tahoma" w:cs="Tahoma"/>
          <w:b/>
        </w:rPr>
        <w:t xml:space="preserve"> </w:t>
      </w:r>
      <w:proofErr w:type="spellStart"/>
      <w:r>
        <w:rPr>
          <w:rFonts w:ascii="Tahoma" w:hAnsi="Tahoma" w:cs="Tahoma"/>
          <w:b/>
        </w:rPr>
        <w:t>đặt</w:t>
      </w:r>
      <w:proofErr w:type="spellEnd"/>
      <w:r>
        <w:rPr>
          <w:rFonts w:ascii="Tahoma" w:hAnsi="Tahoma" w:cs="Tahoma"/>
          <w:b/>
        </w:rPr>
        <w:t xml:space="preserve"> </w:t>
      </w:r>
      <w:proofErr w:type="spellStart"/>
      <w:r>
        <w:rPr>
          <w:rFonts w:ascii="Tahoma" w:hAnsi="Tahoma" w:cs="Tahoma"/>
          <w:b/>
        </w:rPr>
        <w:t>tên</w:t>
      </w:r>
      <w:proofErr w:type="spellEnd"/>
      <w:r>
        <w:rPr>
          <w:rFonts w:ascii="Tahoma" w:hAnsi="Tahoma" w:cs="Tahoma"/>
        </w:rPr>
        <w:t xml:space="preserve"> (</w:t>
      </w:r>
      <w:proofErr w:type="spellStart"/>
      <w:r>
        <w:rPr>
          <w:rFonts w:ascii="Tahoma" w:hAnsi="Tahoma" w:cs="Tahoma"/>
        </w:rPr>
        <w:t>theo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SQLStyle.guide</w:t>
      </w:r>
      <w:proofErr w:type="spellEnd"/>
      <w:r>
        <w:rPr>
          <w:rFonts w:ascii="Tahoma" w:hAnsi="Tahoma" w:cs="Tahoma"/>
        </w:rPr>
        <w:t xml:space="preserve"> / Google SQL Style Guide): </w:t>
      </w:r>
      <w:proofErr w:type="spellStart"/>
      <w:r>
        <w:rPr>
          <w:rFonts w:ascii="Tahoma" w:hAnsi="Tahoma" w:cs="Tahoma"/>
        </w:rPr>
        <w:t>snake_case</w:t>
      </w:r>
      <w:proofErr w:type="spellEnd"/>
      <w:r>
        <w:rPr>
          <w:rFonts w:ascii="Tahoma" w:hAnsi="Tahoma" w:cs="Tahoma"/>
        </w:rPr>
        <w:t xml:space="preserve">, </w:t>
      </w:r>
      <w:proofErr w:type="spellStart"/>
      <w:r>
        <w:rPr>
          <w:rFonts w:ascii="Tahoma" w:hAnsi="Tahoma" w:cs="Tahoma"/>
        </w:rPr>
        <w:t>danh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từ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số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ít</w:t>
      </w:r>
      <w:proofErr w:type="spellEnd"/>
      <w:r>
        <w:rPr>
          <w:rFonts w:ascii="Tahoma" w:hAnsi="Tahoma" w:cs="Tahoma"/>
        </w:rPr>
        <w:t xml:space="preserve">, </w:t>
      </w:r>
      <w:proofErr w:type="spellStart"/>
      <w:r>
        <w:rPr>
          <w:rFonts w:ascii="Tahoma" w:hAnsi="Tahoma" w:cs="Tahoma"/>
        </w:rPr>
        <w:t>khóa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chính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luôn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có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dạng</w:t>
      </w:r>
      <w:proofErr w:type="spellEnd"/>
      <w:r>
        <w:rPr>
          <w:rFonts w:ascii="Tahoma" w:hAnsi="Tahoma" w:cs="Tahoma"/>
        </w:rPr>
        <w:t xml:space="preserve"> &lt;table&gt;_id.</w:t>
      </w:r>
    </w:p>
    <w:p w14:paraId="27C14D5C" w14:textId="77777777" w:rsidR="006E4CEF" w:rsidRDefault="006E4CEF">
      <w:pPr>
        <w:rPr>
          <w:rFonts w:ascii="Tahoma" w:hAnsi="Tahoma" w:cs="Tahoma"/>
        </w:rPr>
      </w:pPr>
    </w:p>
    <w:p w14:paraId="3DC197FE" w14:textId="77777777" w:rsidR="006E4CEF" w:rsidRDefault="00000000">
      <w:pPr>
        <w:pStyle w:val="Heading2"/>
        <w:rPr>
          <w:rFonts w:ascii="Tahoma" w:hAnsi="Tahoma" w:cs="Tahoma"/>
        </w:rPr>
      </w:pPr>
      <w:r>
        <w:rPr>
          <w:rFonts w:ascii="Tahoma" w:hAnsi="Tahoma" w:cs="Tahoma"/>
        </w:rPr>
        <w:t xml:space="preserve">2.2.2 Relational Schema chi </w:t>
      </w:r>
      <w:proofErr w:type="spellStart"/>
      <w:r>
        <w:rPr>
          <w:rFonts w:ascii="Tahoma" w:hAnsi="Tahoma" w:cs="Tahoma"/>
        </w:rPr>
        <w:t>tiết</w:t>
      </w:r>
      <w:proofErr w:type="spellEnd"/>
    </w:p>
    <w:p w14:paraId="46F0AF62" w14:textId="77777777" w:rsidR="006E4CEF" w:rsidRDefault="00000000">
      <w:pPr>
        <w:pStyle w:val="Heading3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Nhóm</w:t>
      </w:r>
      <w:proofErr w:type="spellEnd"/>
      <w:r>
        <w:rPr>
          <w:rFonts w:ascii="Tahoma" w:hAnsi="Tahoma" w:cs="Tahoma"/>
        </w:rPr>
        <w:t xml:space="preserve"> 1 — Person &amp; Vai </w:t>
      </w:r>
      <w:proofErr w:type="spellStart"/>
      <w:r>
        <w:rPr>
          <w:rFonts w:ascii="Tahoma" w:hAnsi="Tahoma" w:cs="Tahoma"/>
        </w:rPr>
        <w:t>trò</w:t>
      </w:r>
      <w:proofErr w:type="spellEnd"/>
      <w:r>
        <w:rPr>
          <w:rFonts w:ascii="Tahoma" w:hAnsi="Tahoma" w:cs="Tahoma"/>
        </w:rPr>
        <w:t xml:space="preserve"> (Overlapping Specialization — Step 8)</w:t>
      </w:r>
    </w:p>
    <w:p w14:paraId="1A8520B7" w14:textId="77777777" w:rsidR="006E4CEF" w:rsidRDefault="00000000">
      <w:pPr>
        <w:rPr>
          <w:rFonts w:ascii="Tahoma" w:hAnsi="Tahoma" w:cs="Tahoma"/>
        </w:rPr>
      </w:pPr>
      <w:r>
        <w:rPr>
          <w:rFonts w:ascii="Tahoma" w:hAnsi="Tahoma" w:cs="Tahoma"/>
          <w:b/>
        </w:rPr>
        <w:t>`person`</w:t>
      </w:r>
      <w:r>
        <w:rPr>
          <w:rFonts w:ascii="Tahoma" w:hAnsi="Tahoma" w:cs="Tahoma"/>
        </w:rPr>
        <w:t xml:space="preserve"> (superclass)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9"/>
        <w:gridCol w:w="2156"/>
        <w:gridCol w:w="2157"/>
      </w:tblGrid>
      <w:tr w:rsidR="006E4CEF" w14:paraId="52351274" w14:textId="77777777">
        <w:trPr>
          <w:jc w:val="center"/>
        </w:trPr>
        <w:tc>
          <w:tcPr>
            <w:tcW w:w="2160" w:type="dxa"/>
          </w:tcPr>
          <w:p w14:paraId="0044C55B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</w:rPr>
              <w:lastRenderedPageBreak/>
              <w:t>Cột</w:t>
            </w:r>
            <w:proofErr w:type="spellEnd"/>
          </w:p>
        </w:tc>
        <w:tc>
          <w:tcPr>
            <w:tcW w:w="2160" w:type="dxa"/>
          </w:tcPr>
          <w:p w14:paraId="6953E25D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</w:rPr>
              <w:t>Kiểu</w:t>
            </w:r>
            <w:proofErr w:type="spellEnd"/>
          </w:p>
        </w:tc>
        <w:tc>
          <w:tcPr>
            <w:tcW w:w="2160" w:type="dxa"/>
          </w:tcPr>
          <w:p w14:paraId="521FED5E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</w:rPr>
              <w:t>Khóa</w:t>
            </w:r>
            <w:proofErr w:type="spellEnd"/>
          </w:p>
        </w:tc>
        <w:tc>
          <w:tcPr>
            <w:tcW w:w="2160" w:type="dxa"/>
          </w:tcPr>
          <w:p w14:paraId="2DE2005F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</w:rPr>
              <w:t>Nullable</w:t>
            </w:r>
          </w:p>
        </w:tc>
      </w:tr>
      <w:tr w:rsidR="006E4CEF" w14:paraId="4B522731" w14:textId="77777777">
        <w:trPr>
          <w:jc w:val="center"/>
        </w:trPr>
        <w:tc>
          <w:tcPr>
            <w:tcW w:w="2160" w:type="dxa"/>
          </w:tcPr>
          <w:p w14:paraId="5911D317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person_id</w:t>
            </w:r>
            <w:proofErr w:type="spellEnd"/>
          </w:p>
        </w:tc>
        <w:tc>
          <w:tcPr>
            <w:tcW w:w="2160" w:type="dxa"/>
          </w:tcPr>
          <w:p w14:paraId="1BDC093A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>CHAR(</w:t>
            </w:r>
            <w:proofErr w:type="gramEnd"/>
            <w:r>
              <w:rPr>
                <w:rFonts w:ascii="Tahoma" w:hAnsi="Tahoma" w:cs="Tahoma"/>
              </w:rPr>
              <w:t>10)</w:t>
            </w:r>
          </w:p>
        </w:tc>
        <w:tc>
          <w:tcPr>
            <w:tcW w:w="2160" w:type="dxa"/>
          </w:tcPr>
          <w:p w14:paraId="635AB0D0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PK</w:t>
            </w:r>
          </w:p>
        </w:tc>
        <w:tc>
          <w:tcPr>
            <w:tcW w:w="2160" w:type="dxa"/>
          </w:tcPr>
          <w:p w14:paraId="293E04FD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</w:t>
            </w:r>
          </w:p>
        </w:tc>
      </w:tr>
      <w:tr w:rsidR="006E4CEF" w14:paraId="1DA2CF6F" w14:textId="77777777">
        <w:trPr>
          <w:jc w:val="center"/>
        </w:trPr>
        <w:tc>
          <w:tcPr>
            <w:tcW w:w="2160" w:type="dxa"/>
          </w:tcPr>
          <w:p w14:paraId="29B64F01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full_name</w:t>
            </w:r>
            <w:proofErr w:type="spellEnd"/>
          </w:p>
        </w:tc>
        <w:tc>
          <w:tcPr>
            <w:tcW w:w="2160" w:type="dxa"/>
          </w:tcPr>
          <w:p w14:paraId="5201A8C9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>VARCHAR(</w:t>
            </w:r>
            <w:proofErr w:type="gramEnd"/>
            <w:r>
              <w:rPr>
                <w:rFonts w:ascii="Tahoma" w:hAnsi="Tahoma" w:cs="Tahoma"/>
              </w:rPr>
              <w:t>150)</w:t>
            </w:r>
          </w:p>
        </w:tc>
        <w:tc>
          <w:tcPr>
            <w:tcW w:w="2160" w:type="dxa"/>
          </w:tcPr>
          <w:p w14:paraId="24B5158A" w14:textId="77777777" w:rsidR="006E4CEF" w:rsidRDefault="006E4CEF">
            <w:p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2160" w:type="dxa"/>
          </w:tcPr>
          <w:p w14:paraId="520825E6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</w:t>
            </w:r>
          </w:p>
        </w:tc>
      </w:tr>
      <w:tr w:rsidR="006E4CEF" w14:paraId="4EF3923B" w14:textId="77777777">
        <w:trPr>
          <w:jc w:val="center"/>
        </w:trPr>
        <w:tc>
          <w:tcPr>
            <w:tcW w:w="2160" w:type="dxa"/>
          </w:tcPr>
          <w:p w14:paraId="09FC97DD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email</w:t>
            </w:r>
          </w:p>
        </w:tc>
        <w:tc>
          <w:tcPr>
            <w:tcW w:w="2160" w:type="dxa"/>
          </w:tcPr>
          <w:p w14:paraId="3A5AB827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>VARCHAR(</w:t>
            </w:r>
            <w:proofErr w:type="gramEnd"/>
            <w:r>
              <w:rPr>
                <w:rFonts w:ascii="Tahoma" w:hAnsi="Tahoma" w:cs="Tahoma"/>
              </w:rPr>
              <w:t>150)</w:t>
            </w:r>
          </w:p>
        </w:tc>
        <w:tc>
          <w:tcPr>
            <w:tcW w:w="2160" w:type="dxa"/>
          </w:tcPr>
          <w:p w14:paraId="455772DB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UK</w:t>
            </w:r>
          </w:p>
        </w:tc>
        <w:tc>
          <w:tcPr>
            <w:tcW w:w="2160" w:type="dxa"/>
          </w:tcPr>
          <w:p w14:paraId="46DE085C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</w:t>
            </w:r>
          </w:p>
        </w:tc>
      </w:tr>
      <w:tr w:rsidR="006E4CEF" w14:paraId="2356381D" w14:textId="77777777">
        <w:trPr>
          <w:jc w:val="center"/>
        </w:trPr>
        <w:tc>
          <w:tcPr>
            <w:tcW w:w="2160" w:type="dxa"/>
          </w:tcPr>
          <w:p w14:paraId="713DAEFB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status</w:t>
            </w:r>
          </w:p>
        </w:tc>
        <w:tc>
          <w:tcPr>
            <w:tcW w:w="2160" w:type="dxa"/>
          </w:tcPr>
          <w:p w14:paraId="666ED34F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>VARCHAR(</w:t>
            </w:r>
            <w:proofErr w:type="gramEnd"/>
            <w:r>
              <w:rPr>
                <w:rFonts w:ascii="Tahoma" w:hAnsi="Tahoma" w:cs="Tahoma"/>
              </w:rPr>
              <w:t>20)</w:t>
            </w:r>
          </w:p>
        </w:tc>
        <w:tc>
          <w:tcPr>
            <w:tcW w:w="2160" w:type="dxa"/>
          </w:tcPr>
          <w:p w14:paraId="44AD6EEA" w14:textId="77777777" w:rsidR="006E4CEF" w:rsidRDefault="006E4CEF">
            <w:p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2160" w:type="dxa"/>
          </w:tcPr>
          <w:p w14:paraId="4C84F274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</w:t>
            </w:r>
          </w:p>
        </w:tc>
      </w:tr>
    </w:tbl>
    <w:p w14:paraId="3DB3808F" w14:textId="77777777" w:rsidR="006E4CEF" w:rsidRDefault="00000000">
      <w:pPr>
        <w:rPr>
          <w:rFonts w:ascii="Tahoma" w:hAnsi="Tahoma" w:cs="Tahoma"/>
        </w:rPr>
      </w:pPr>
      <w:r>
        <w:rPr>
          <w:rFonts w:ascii="Tahoma" w:hAnsi="Tahoma" w:cs="Tahoma"/>
          <w:b/>
        </w:rPr>
        <w:t>`member`</w:t>
      </w:r>
      <w:r>
        <w:rPr>
          <w:rFonts w:ascii="Tahoma" w:hAnsi="Tahoma" w:cs="Tahoma"/>
        </w:rPr>
        <w:t xml:space="preserve"> (subclass)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9"/>
        <w:gridCol w:w="2158"/>
        <w:gridCol w:w="2157"/>
        <w:gridCol w:w="2156"/>
      </w:tblGrid>
      <w:tr w:rsidR="006E4CEF" w14:paraId="371D5323" w14:textId="77777777">
        <w:trPr>
          <w:jc w:val="center"/>
        </w:trPr>
        <w:tc>
          <w:tcPr>
            <w:tcW w:w="2160" w:type="dxa"/>
          </w:tcPr>
          <w:p w14:paraId="2A57C77D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</w:rPr>
              <w:t>Cột</w:t>
            </w:r>
            <w:proofErr w:type="spellEnd"/>
          </w:p>
        </w:tc>
        <w:tc>
          <w:tcPr>
            <w:tcW w:w="2160" w:type="dxa"/>
          </w:tcPr>
          <w:p w14:paraId="048CE293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</w:rPr>
              <w:t>Kiểu</w:t>
            </w:r>
            <w:proofErr w:type="spellEnd"/>
          </w:p>
        </w:tc>
        <w:tc>
          <w:tcPr>
            <w:tcW w:w="2160" w:type="dxa"/>
          </w:tcPr>
          <w:p w14:paraId="2BDCE4EA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</w:rPr>
              <w:t>Khóa</w:t>
            </w:r>
            <w:proofErr w:type="spellEnd"/>
          </w:p>
        </w:tc>
        <w:tc>
          <w:tcPr>
            <w:tcW w:w="2160" w:type="dxa"/>
          </w:tcPr>
          <w:p w14:paraId="5446B1BC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</w:rPr>
              <w:t>Nullable</w:t>
            </w:r>
          </w:p>
        </w:tc>
      </w:tr>
      <w:tr w:rsidR="006E4CEF" w14:paraId="3FA2EA3E" w14:textId="77777777">
        <w:trPr>
          <w:jc w:val="center"/>
        </w:trPr>
        <w:tc>
          <w:tcPr>
            <w:tcW w:w="2160" w:type="dxa"/>
          </w:tcPr>
          <w:p w14:paraId="7B0B3762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member_id</w:t>
            </w:r>
            <w:proofErr w:type="spellEnd"/>
          </w:p>
        </w:tc>
        <w:tc>
          <w:tcPr>
            <w:tcW w:w="2160" w:type="dxa"/>
          </w:tcPr>
          <w:p w14:paraId="7858AA5A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>CHAR(</w:t>
            </w:r>
            <w:proofErr w:type="gramEnd"/>
            <w:r>
              <w:rPr>
                <w:rFonts w:ascii="Tahoma" w:hAnsi="Tahoma" w:cs="Tahoma"/>
              </w:rPr>
              <w:t>10)</w:t>
            </w:r>
          </w:p>
        </w:tc>
        <w:tc>
          <w:tcPr>
            <w:tcW w:w="2160" w:type="dxa"/>
          </w:tcPr>
          <w:p w14:paraId="7C8C335B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PK, </w:t>
            </w:r>
            <w:proofErr w:type="spellStart"/>
            <w:r>
              <w:rPr>
                <w:rFonts w:ascii="Tahoma" w:hAnsi="Tahoma" w:cs="Tahoma"/>
              </w:rPr>
              <w:t>FK→person</w:t>
            </w:r>
            <w:proofErr w:type="spellEnd"/>
          </w:p>
        </w:tc>
        <w:tc>
          <w:tcPr>
            <w:tcW w:w="2160" w:type="dxa"/>
          </w:tcPr>
          <w:p w14:paraId="299B2338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</w:t>
            </w:r>
          </w:p>
        </w:tc>
      </w:tr>
      <w:tr w:rsidR="006E4CEF" w14:paraId="3DE74D2D" w14:textId="77777777">
        <w:trPr>
          <w:jc w:val="center"/>
        </w:trPr>
        <w:tc>
          <w:tcPr>
            <w:tcW w:w="2160" w:type="dxa"/>
          </w:tcPr>
          <w:p w14:paraId="680130A0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member_type</w:t>
            </w:r>
            <w:proofErr w:type="spellEnd"/>
          </w:p>
        </w:tc>
        <w:tc>
          <w:tcPr>
            <w:tcW w:w="2160" w:type="dxa"/>
          </w:tcPr>
          <w:p w14:paraId="10B35DBE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>VARCHAR(</w:t>
            </w:r>
            <w:proofErr w:type="gramEnd"/>
            <w:r>
              <w:rPr>
                <w:rFonts w:ascii="Tahoma" w:hAnsi="Tahoma" w:cs="Tahoma"/>
              </w:rPr>
              <w:t>20)</w:t>
            </w:r>
          </w:p>
        </w:tc>
        <w:tc>
          <w:tcPr>
            <w:tcW w:w="2160" w:type="dxa"/>
          </w:tcPr>
          <w:p w14:paraId="4C1FFFEA" w14:textId="77777777" w:rsidR="006E4CEF" w:rsidRDefault="006E4CEF">
            <w:p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2160" w:type="dxa"/>
          </w:tcPr>
          <w:p w14:paraId="02A98F33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</w:t>
            </w:r>
          </w:p>
        </w:tc>
      </w:tr>
      <w:tr w:rsidR="006E4CEF" w14:paraId="599F4D5B" w14:textId="77777777">
        <w:trPr>
          <w:jc w:val="center"/>
        </w:trPr>
        <w:tc>
          <w:tcPr>
            <w:tcW w:w="2160" w:type="dxa"/>
          </w:tcPr>
          <w:p w14:paraId="6D889349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max_loan_limit</w:t>
            </w:r>
            <w:proofErr w:type="spellEnd"/>
          </w:p>
        </w:tc>
        <w:tc>
          <w:tcPr>
            <w:tcW w:w="2160" w:type="dxa"/>
          </w:tcPr>
          <w:p w14:paraId="2B87437E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INT</w:t>
            </w:r>
          </w:p>
        </w:tc>
        <w:tc>
          <w:tcPr>
            <w:tcW w:w="2160" w:type="dxa"/>
          </w:tcPr>
          <w:p w14:paraId="7F3508DE" w14:textId="77777777" w:rsidR="006E4CEF" w:rsidRDefault="006E4CEF">
            <w:p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2160" w:type="dxa"/>
          </w:tcPr>
          <w:p w14:paraId="30A23385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</w:t>
            </w:r>
          </w:p>
        </w:tc>
      </w:tr>
    </w:tbl>
    <w:p w14:paraId="4F67864E" w14:textId="77777777" w:rsidR="006E4CEF" w:rsidRDefault="00000000">
      <w:pPr>
        <w:rPr>
          <w:rFonts w:ascii="Tahoma" w:hAnsi="Tahoma" w:cs="Tahoma"/>
        </w:rPr>
      </w:pPr>
      <w:r>
        <w:rPr>
          <w:rFonts w:ascii="Tahoma" w:hAnsi="Tahoma" w:cs="Tahoma"/>
          <w:b/>
        </w:rPr>
        <w:t>`author`</w:t>
      </w:r>
      <w:r>
        <w:rPr>
          <w:rFonts w:ascii="Tahoma" w:hAnsi="Tahoma" w:cs="Tahoma"/>
        </w:rPr>
        <w:t xml:space="preserve"> (subclass)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6"/>
        <w:gridCol w:w="2159"/>
        <w:gridCol w:w="2158"/>
        <w:gridCol w:w="2157"/>
      </w:tblGrid>
      <w:tr w:rsidR="006E4CEF" w14:paraId="52883F98" w14:textId="77777777">
        <w:trPr>
          <w:jc w:val="center"/>
        </w:trPr>
        <w:tc>
          <w:tcPr>
            <w:tcW w:w="2160" w:type="dxa"/>
          </w:tcPr>
          <w:p w14:paraId="51984DE7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</w:rPr>
              <w:t>Cột</w:t>
            </w:r>
            <w:proofErr w:type="spellEnd"/>
          </w:p>
        </w:tc>
        <w:tc>
          <w:tcPr>
            <w:tcW w:w="2160" w:type="dxa"/>
          </w:tcPr>
          <w:p w14:paraId="5AF18284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</w:rPr>
              <w:t>Kiểu</w:t>
            </w:r>
            <w:proofErr w:type="spellEnd"/>
          </w:p>
        </w:tc>
        <w:tc>
          <w:tcPr>
            <w:tcW w:w="2160" w:type="dxa"/>
          </w:tcPr>
          <w:p w14:paraId="7E28D57F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</w:rPr>
              <w:t>Khóa</w:t>
            </w:r>
            <w:proofErr w:type="spellEnd"/>
          </w:p>
        </w:tc>
        <w:tc>
          <w:tcPr>
            <w:tcW w:w="2160" w:type="dxa"/>
          </w:tcPr>
          <w:p w14:paraId="7F935747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</w:rPr>
              <w:t>Nullable</w:t>
            </w:r>
          </w:p>
        </w:tc>
      </w:tr>
      <w:tr w:rsidR="006E4CEF" w14:paraId="2DE679B3" w14:textId="77777777">
        <w:trPr>
          <w:jc w:val="center"/>
        </w:trPr>
        <w:tc>
          <w:tcPr>
            <w:tcW w:w="2160" w:type="dxa"/>
          </w:tcPr>
          <w:p w14:paraId="4FFC8D59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author_id</w:t>
            </w:r>
            <w:proofErr w:type="spellEnd"/>
          </w:p>
        </w:tc>
        <w:tc>
          <w:tcPr>
            <w:tcW w:w="2160" w:type="dxa"/>
          </w:tcPr>
          <w:p w14:paraId="26C77516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>CHAR(</w:t>
            </w:r>
            <w:proofErr w:type="gramEnd"/>
            <w:r>
              <w:rPr>
                <w:rFonts w:ascii="Tahoma" w:hAnsi="Tahoma" w:cs="Tahoma"/>
              </w:rPr>
              <w:t>10)</w:t>
            </w:r>
          </w:p>
        </w:tc>
        <w:tc>
          <w:tcPr>
            <w:tcW w:w="2160" w:type="dxa"/>
          </w:tcPr>
          <w:p w14:paraId="4CE39A18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PK, </w:t>
            </w:r>
            <w:proofErr w:type="spellStart"/>
            <w:r>
              <w:rPr>
                <w:rFonts w:ascii="Tahoma" w:hAnsi="Tahoma" w:cs="Tahoma"/>
              </w:rPr>
              <w:t>FK→person</w:t>
            </w:r>
            <w:proofErr w:type="spellEnd"/>
          </w:p>
        </w:tc>
        <w:tc>
          <w:tcPr>
            <w:tcW w:w="2160" w:type="dxa"/>
          </w:tcPr>
          <w:p w14:paraId="529B6109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</w:t>
            </w:r>
          </w:p>
        </w:tc>
      </w:tr>
      <w:tr w:rsidR="006E4CEF" w14:paraId="06762CD8" w14:textId="77777777">
        <w:trPr>
          <w:jc w:val="center"/>
        </w:trPr>
        <w:tc>
          <w:tcPr>
            <w:tcW w:w="2160" w:type="dxa"/>
          </w:tcPr>
          <w:p w14:paraId="7DD7A349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affiliation</w:t>
            </w:r>
          </w:p>
        </w:tc>
        <w:tc>
          <w:tcPr>
            <w:tcW w:w="2160" w:type="dxa"/>
          </w:tcPr>
          <w:p w14:paraId="54A030DD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>VARCHAR(</w:t>
            </w:r>
            <w:proofErr w:type="gramEnd"/>
            <w:r>
              <w:rPr>
                <w:rFonts w:ascii="Tahoma" w:hAnsi="Tahoma" w:cs="Tahoma"/>
              </w:rPr>
              <w:t>150)</w:t>
            </w:r>
          </w:p>
        </w:tc>
        <w:tc>
          <w:tcPr>
            <w:tcW w:w="2160" w:type="dxa"/>
          </w:tcPr>
          <w:p w14:paraId="207F662E" w14:textId="77777777" w:rsidR="006E4CEF" w:rsidRDefault="006E4CEF">
            <w:p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2160" w:type="dxa"/>
          </w:tcPr>
          <w:p w14:paraId="527FA8A9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Yes</w:t>
            </w:r>
          </w:p>
        </w:tc>
      </w:tr>
    </w:tbl>
    <w:p w14:paraId="7EA31EF3" w14:textId="77777777" w:rsidR="006E4CEF" w:rsidRDefault="00000000">
      <w:pPr>
        <w:rPr>
          <w:rFonts w:ascii="Tahoma" w:hAnsi="Tahoma" w:cs="Tahoma"/>
        </w:rPr>
      </w:pPr>
      <w:r>
        <w:rPr>
          <w:rFonts w:ascii="Tahoma" w:hAnsi="Tahoma" w:cs="Tahoma"/>
          <w:b/>
        </w:rPr>
        <w:t>`librarian`</w:t>
      </w:r>
      <w:r>
        <w:rPr>
          <w:rFonts w:ascii="Tahoma" w:hAnsi="Tahoma" w:cs="Tahoma"/>
        </w:rPr>
        <w:t xml:space="preserve"> (subclass)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6E4CEF" w14:paraId="7B033A15" w14:textId="77777777">
        <w:trPr>
          <w:jc w:val="center"/>
        </w:trPr>
        <w:tc>
          <w:tcPr>
            <w:tcW w:w="2160" w:type="dxa"/>
          </w:tcPr>
          <w:p w14:paraId="52E7513A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</w:rPr>
              <w:t>Cột</w:t>
            </w:r>
            <w:proofErr w:type="spellEnd"/>
          </w:p>
        </w:tc>
        <w:tc>
          <w:tcPr>
            <w:tcW w:w="2160" w:type="dxa"/>
          </w:tcPr>
          <w:p w14:paraId="0F240F24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</w:rPr>
              <w:t>Kiểu</w:t>
            </w:r>
            <w:proofErr w:type="spellEnd"/>
          </w:p>
        </w:tc>
        <w:tc>
          <w:tcPr>
            <w:tcW w:w="2160" w:type="dxa"/>
          </w:tcPr>
          <w:p w14:paraId="75658F39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</w:rPr>
              <w:t>Khóa</w:t>
            </w:r>
            <w:proofErr w:type="spellEnd"/>
          </w:p>
        </w:tc>
        <w:tc>
          <w:tcPr>
            <w:tcW w:w="2160" w:type="dxa"/>
          </w:tcPr>
          <w:p w14:paraId="543471EB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</w:rPr>
              <w:t>Nullable</w:t>
            </w:r>
          </w:p>
        </w:tc>
      </w:tr>
      <w:tr w:rsidR="006E4CEF" w14:paraId="03546E9A" w14:textId="77777777">
        <w:trPr>
          <w:jc w:val="center"/>
        </w:trPr>
        <w:tc>
          <w:tcPr>
            <w:tcW w:w="2160" w:type="dxa"/>
          </w:tcPr>
          <w:p w14:paraId="45D81F2E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librarian_id</w:t>
            </w:r>
            <w:proofErr w:type="spellEnd"/>
          </w:p>
        </w:tc>
        <w:tc>
          <w:tcPr>
            <w:tcW w:w="2160" w:type="dxa"/>
          </w:tcPr>
          <w:p w14:paraId="0F3102C1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>CHAR(</w:t>
            </w:r>
            <w:proofErr w:type="gramEnd"/>
            <w:r>
              <w:rPr>
                <w:rFonts w:ascii="Tahoma" w:hAnsi="Tahoma" w:cs="Tahoma"/>
              </w:rPr>
              <w:t>10)</w:t>
            </w:r>
          </w:p>
        </w:tc>
        <w:tc>
          <w:tcPr>
            <w:tcW w:w="2160" w:type="dxa"/>
          </w:tcPr>
          <w:p w14:paraId="66434DD3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PK, </w:t>
            </w:r>
            <w:proofErr w:type="spellStart"/>
            <w:r>
              <w:rPr>
                <w:rFonts w:ascii="Tahoma" w:hAnsi="Tahoma" w:cs="Tahoma"/>
              </w:rPr>
              <w:t>FK→person</w:t>
            </w:r>
            <w:proofErr w:type="spellEnd"/>
          </w:p>
        </w:tc>
        <w:tc>
          <w:tcPr>
            <w:tcW w:w="2160" w:type="dxa"/>
          </w:tcPr>
          <w:p w14:paraId="3F0D7BD5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</w:t>
            </w:r>
          </w:p>
        </w:tc>
      </w:tr>
      <w:tr w:rsidR="006E4CEF" w14:paraId="36700F4D" w14:textId="77777777">
        <w:trPr>
          <w:jc w:val="center"/>
        </w:trPr>
        <w:tc>
          <w:tcPr>
            <w:tcW w:w="2160" w:type="dxa"/>
          </w:tcPr>
          <w:p w14:paraId="5923C3B7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hire_date</w:t>
            </w:r>
            <w:proofErr w:type="spellEnd"/>
          </w:p>
        </w:tc>
        <w:tc>
          <w:tcPr>
            <w:tcW w:w="2160" w:type="dxa"/>
          </w:tcPr>
          <w:p w14:paraId="4C181F0B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DATE</w:t>
            </w:r>
          </w:p>
        </w:tc>
        <w:tc>
          <w:tcPr>
            <w:tcW w:w="2160" w:type="dxa"/>
          </w:tcPr>
          <w:p w14:paraId="546BD87D" w14:textId="77777777" w:rsidR="006E4CEF" w:rsidRDefault="006E4CEF">
            <w:p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2160" w:type="dxa"/>
          </w:tcPr>
          <w:p w14:paraId="485D180A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Yes</w:t>
            </w:r>
          </w:p>
        </w:tc>
      </w:tr>
    </w:tbl>
    <w:p w14:paraId="0407C462" w14:textId="77777777" w:rsidR="006E4CEF" w:rsidRDefault="00000000">
      <w:pPr>
        <w:pStyle w:val="Heading3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Nhóm</w:t>
      </w:r>
      <w:proofErr w:type="spellEnd"/>
      <w:r>
        <w:rPr>
          <w:rFonts w:ascii="Tahoma" w:hAnsi="Tahoma" w:cs="Tahoma"/>
        </w:rPr>
        <w:t xml:space="preserve"> 2 — Tài </w:t>
      </w:r>
      <w:proofErr w:type="spellStart"/>
      <w:r>
        <w:rPr>
          <w:rFonts w:ascii="Tahoma" w:hAnsi="Tahoma" w:cs="Tahoma"/>
        </w:rPr>
        <w:t>nguyên</w:t>
      </w:r>
      <w:proofErr w:type="spellEnd"/>
      <w:r>
        <w:rPr>
          <w:rFonts w:ascii="Tahoma" w:hAnsi="Tahoma" w:cs="Tahoma"/>
        </w:rPr>
        <w:t xml:space="preserve"> (Disjoint Specialization — Step 8)</w:t>
      </w:r>
    </w:p>
    <w:p w14:paraId="39059B0D" w14:textId="77777777" w:rsidR="006E4CEF" w:rsidRDefault="00000000">
      <w:pPr>
        <w:rPr>
          <w:rFonts w:ascii="Tahoma" w:hAnsi="Tahoma" w:cs="Tahoma"/>
        </w:rPr>
      </w:pPr>
      <w:r>
        <w:rPr>
          <w:rFonts w:ascii="Tahoma" w:hAnsi="Tahoma" w:cs="Tahoma"/>
          <w:b/>
        </w:rPr>
        <w:t>`resource`</w:t>
      </w:r>
      <w:r>
        <w:rPr>
          <w:rFonts w:ascii="Tahoma" w:hAnsi="Tahoma" w:cs="Tahoma"/>
        </w:rPr>
        <w:t xml:space="preserve"> (superclass)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9"/>
        <w:gridCol w:w="2156"/>
        <w:gridCol w:w="2157"/>
      </w:tblGrid>
      <w:tr w:rsidR="006E4CEF" w14:paraId="033F5C91" w14:textId="77777777">
        <w:trPr>
          <w:jc w:val="center"/>
        </w:trPr>
        <w:tc>
          <w:tcPr>
            <w:tcW w:w="2160" w:type="dxa"/>
          </w:tcPr>
          <w:p w14:paraId="271A0516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</w:rPr>
              <w:t>Cột</w:t>
            </w:r>
            <w:proofErr w:type="spellEnd"/>
          </w:p>
        </w:tc>
        <w:tc>
          <w:tcPr>
            <w:tcW w:w="2160" w:type="dxa"/>
          </w:tcPr>
          <w:p w14:paraId="2C41DBC9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</w:rPr>
              <w:t>Kiểu</w:t>
            </w:r>
            <w:proofErr w:type="spellEnd"/>
          </w:p>
        </w:tc>
        <w:tc>
          <w:tcPr>
            <w:tcW w:w="2160" w:type="dxa"/>
          </w:tcPr>
          <w:p w14:paraId="759969BC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</w:rPr>
              <w:t>Khóa</w:t>
            </w:r>
            <w:proofErr w:type="spellEnd"/>
          </w:p>
        </w:tc>
        <w:tc>
          <w:tcPr>
            <w:tcW w:w="2160" w:type="dxa"/>
          </w:tcPr>
          <w:p w14:paraId="197A4896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</w:rPr>
              <w:t>Nullable</w:t>
            </w:r>
          </w:p>
        </w:tc>
      </w:tr>
      <w:tr w:rsidR="006E4CEF" w14:paraId="6A48A7F2" w14:textId="77777777">
        <w:trPr>
          <w:jc w:val="center"/>
        </w:trPr>
        <w:tc>
          <w:tcPr>
            <w:tcW w:w="2160" w:type="dxa"/>
          </w:tcPr>
          <w:p w14:paraId="30CED163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resource_id</w:t>
            </w:r>
            <w:proofErr w:type="spellEnd"/>
          </w:p>
        </w:tc>
        <w:tc>
          <w:tcPr>
            <w:tcW w:w="2160" w:type="dxa"/>
          </w:tcPr>
          <w:p w14:paraId="09438AFA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>CHAR(</w:t>
            </w:r>
            <w:proofErr w:type="gramEnd"/>
            <w:r>
              <w:rPr>
                <w:rFonts w:ascii="Tahoma" w:hAnsi="Tahoma" w:cs="Tahoma"/>
              </w:rPr>
              <w:t>10)</w:t>
            </w:r>
          </w:p>
        </w:tc>
        <w:tc>
          <w:tcPr>
            <w:tcW w:w="2160" w:type="dxa"/>
          </w:tcPr>
          <w:p w14:paraId="7F375249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PK</w:t>
            </w:r>
          </w:p>
        </w:tc>
        <w:tc>
          <w:tcPr>
            <w:tcW w:w="2160" w:type="dxa"/>
          </w:tcPr>
          <w:p w14:paraId="085CC6F0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</w:t>
            </w:r>
          </w:p>
        </w:tc>
      </w:tr>
      <w:tr w:rsidR="006E4CEF" w14:paraId="33DF5A79" w14:textId="77777777">
        <w:trPr>
          <w:jc w:val="center"/>
        </w:trPr>
        <w:tc>
          <w:tcPr>
            <w:tcW w:w="2160" w:type="dxa"/>
          </w:tcPr>
          <w:p w14:paraId="005FE90D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title</w:t>
            </w:r>
          </w:p>
        </w:tc>
        <w:tc>
          <w:tcPr>
            <w:tcW w:w="2160" w:type="dxa"/>
          </w:tcPr>
          <w:p w14:paraId="7A7C4E0B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>VARCHAR(</w:t>
            </w:r>
            <w:proofErr w:type="gramEnd"/>
            <w:r>
              <w:rPr>
                <w:rFonts w:ascii="Tahoma" w:hAnsi="Tahoma" w:cs="Tahoma"/>
              </w:rPr>
              <w:t>255)</w:t>
            </w:r>
          </w:p>
        </w:tc>
        <w:tc>
          <w:tcPr>
            <w:tcW w:w="2160" w:type="dxa"/>
          </w:tcPr>
          <w:p w14:paraId="0DCAF04A" w14:textId="77777777" w:rsidR="006E4CEF" w:rsidRDefault="006E4CEF">
            <w:p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2160" w:type="dxa"/>
          </w:tcPr>
          <w:p w14:paraId="3D710526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</w:t>
            </w:r>
          </w:p>
        </w:tc>
      </w:tr>
      <w:tr w:rsidR="006E4CEF" w14:paraId="14BE517A" w14:textId="77777777">
        <w:trPr>
          <w:jc w:val="center"/>
        </w:trPr>
        <w:tc>
          <w:tcPr>
            <w:tcW w:w="2160" w:type="dxa"/>
          </w:tcPr>
          <w:p w14:paraId="1A9E9B5E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publish_date</w:t>
            </w:r>
            <w:proofErr w:type="spellEnd"/>
          </w:p>
        </w:tc>
        <w:tc>
          <w:tcPr>
            <w:tcW w:w="2160" w:type="dxa"/>
          </w:tcPr>
          <w:p w14:paraId="51BB1C98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DATE</w:t>
            </w:r>
          </w:p>
        </w:tc>
        <w:tc>
          <w:tcPr>
            <w:tcW w:w="2160" w:type="dxa"/>
          </w:tcPr>
          <w:p w14:paraId="1244DCF2" w14:textId="77777777" w:rsidR="006E4CEF" w:rsidRDefault="006E4CEF">
            <w:p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2160" w:type="dxa"/>
          </w:tcPr>
          <w:p w14:paraId="76DCEEB3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Yes</w:t>
            </w:r>
          </w:p>
        </w:tc>
      </w:tr>
    </w:tbl>
    <w:p w14:paraId="64485FF4" w14:textId="77777777" w:rsidR="006E4CEF" w:rsidRDefault="00000000">
      <w:pPr>
        <w:rPr>
          <w:rFonts w:ascii="Tahoma" w:hAnsi="Tahoma" w:cs="Tahoma"/>
        </w:rPr>
      </w:pPr>
      <w:r>
        <w:rPr>
          <w:rFonts w:ascii="Tahoma" w:hAnsi="Tahoma" w:cs="Tahoma"/>
          <w:b/>
        </w:rPr>
        <w:t>`</w:t>
      </w:r>
      <w:proofErr w:type="spellStart"/>
      <w:r>
        <w:rPr>
          <w:rFonts w:ascii="Tahoma" w:hAnsi="Tahoma" w:cs="Tahoma"/>
          <w:b/>
        </w:rPr>
        <w:t>physical_book</w:t>
      </w:r>
      <w:proofErr w:type="spellEnd"/>
      <w:r>
        <w:rPr>
          <w:rFonts w:ascii="Tahoma" w:hAnsi="Tahoma" w:cs="Tahoma"/>
          <w:b/>
        </w:rPr>
        <w:t>`</w:t>
      </w:r>
      <w:r>
        <w:rPr>
          <w:rFonts w:ascii="Tahoma" w:hAnsi="Tahoma" w:cs="Tahoma"/>
        </w:rPr>
        <w:t xml:space="preserve"> (subclass)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7"/>
        <w:gridCol w:w="2158"/>
        <w:gridCol w:w="2158"/>
        <w:gridCol w:w="2157"/>
      </w:tblGrid>
      <w:tr w:rsidR="006E4CEF" w14:paraId="08DFF2E8" w14:textId="77777777">
        <w:trPr>
          <w:jc w:val="center"/>
        </w:trPr>
        <w:tc>
          <w:tcPr>
            <w:tcW w:w="2160" w:type="dxa"/>
          </w:tcPr>
          <w:p w14:paraId="4795FB0B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</w:rPr>
              <w:t>Cột</w:t>
            </w:r>
            <w:proofErr w:type="spellEnd"/>
          </w:p>
        </w:tc>
        <w:tc>
          <w:tcPr>
            <w:tcW w:w="2160" w:type="dxa"/>
          </w:tcPr>
          <w:p w14:paraId="5FCCA1F2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</w:rPr>
              <w:t>Kiểu</w:t>
            </w:r>
            <w:proofErr w:type="spellEnd"/>
          </w:p>
        </w:tc>
        <w:tc>
          <w:tcPr>
            <w:tcW w:w="2160" w:type="dxa"/>
          </w:tcPr>
          <w:p w14:paraId="486DAFA8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</w:rPr>
              <w:t>Khóa</w:t>
            </w:r>
            <w:proofErr w:type="spellEnd"/>
          </w:p>
        </w:tc>
        <w:tc>
          <w:tcPr>
            <w:tcW w:w="2160" w:type="dxa"/>
          </w:tcPr>
          <w:p w14:paraId="32F8ABB4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</w:rPr>
              <w:t>Nullable</w:t>
            </w:r>
          </w:p>
        </w:tc>
      </w:tr>
      <w:tr w:rsidR="006E4CEF" w14:paraId="3544E3C9" w14:textId="77777777">
        <w:trPr>
          <w:jc w:val="center"/>
        </w:trPr>
        <w:tc>
          <w:tcPr>
            <w:tcW w:w="2160" w:type="dxa"/>
          </w:tcPr>
          <w:p w14:paraId="127671F2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resource_id</w:t>
            </w:r>
            <w:proofErr w:type="spellEnd"/>
          </w:p>
        </w:tc>
        <w:tc>
          <w:tcPr>
            <w:tcW w:w="2160" w:type="dxa"/>
          </w:tcPr>
          <w:p w14:paraId="64FE0536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>CHAR(</w:t>
            </w:r>
            <w:proofErr w:type="gramEnd"/>
            <w:r>
              <w:rPr>
                <w:rFonts w:ascii="Tahoma" w:hAnsi="Tahoma" w:cs="Tahoma"/>
              </w:rPr>
              <w:t>10)</w:t>
            </w:r>
          </w:p>
        </w:tc>
        <w:tc>
          <w:tcPr>
            <w:tcW w:w="2160" w:type="dxa"/>
          </w:tcPr>
          <w:p w14:paraId="001AE095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PK, </w:t>
            </w:r>
            <w:proofErr w:type="spellStart"/>
            <w:r>
              <w:rPr>
                <w:rFonts w:ascii="Tahoma" w:hAnsi="Tahoma" w:cs="Tahoma"/>
              </w:rPr>
              <w:t>FK→resource</w:t>
            </w:r>
            <w:proofErr w:type="spellEnd"/>
          </w:p>
        </w:tc>
        <w:tc>
          <w:tcPr>
            <w:tcW w:w="2160" w:type="dxa"/>
          </w:tcPr>
          <w:p w14:paraId="22266030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</w:t>
            </w:r>
          </w:p>
        </w:tc>
      </w:tr>
      <w:tr w:rsidR="006E4CEF" w14:paraId="6CE34DF0" w14:textId="77777777">
        <w:trPr>
          <w:jc w:val="center"/>
        </w:trPr>
        <w:tc>
          <w:tcPr>
            <w:tcW w:w="2160" w:type="dxa"/>
          </w:tcPr>
          <w:p w14:paraId="2EE36FC9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isbn</w:t>
            </w:r>
            <w:proofErr w:type="spellEnd"/>
          </w:p>
        </w:tc>
        <w:tc>
          <w:tcPr>
            <w:tcW w:w="2160" w:type="dxa"/>
          </w:tcPr>
          <w:p w14:paraId="66443CB9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>VARCHAR(</w:t>
            </w:r>
            <w:proofErr w:type="gramEnd"/>
            <w:r>
              <w:rPr>
                <w:rFonts w:ascii="Tahoma" w:hAnsi="Tahoma" w:cs="Tahoma"/>
              </w:rPr>
              <w:t>20)</w:t>
            </w:r>
          </w:p>
        </w:tc>
        <w:tc>
          <w:tcPr>
            <w:tcW w:w="2160" w:type="dxa"/>
          </w:tcPr>
          <w:p w14:paraId="62DA62B7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UK</w:t>
            </w:r>
          </w:p>
        </w:tc>
        <w:tc>
          <w:tcPr>
            <w:tcW w:w="2160" w:type="dxa"/>
          </w:tcPr>
          <w:p w14:paraId="6F09FAB1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</w:t>
            </w:r>
          </w:p>
        </w:tc>
      </w:tr>
      <w:tr w:rsidR="006E4CEF" w14:paraId="39C2854E" w14:textId="77777777">
        <w:trPr>
          <w:jc w:val="center"/>
        </w:trPr>
        <w:tc>
          <w:tcPr>
            <w:tcW w:w="2160" w:type="dxa"/>
          </w:tcPr>
          <w:p w14:paraId="6731D0EB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genre</w:t>
            </w:r>
          </w:p>
        </w:tc>
        <w:tc>
          <w:tcPr>
            <w:tcW w:w="2160" w:type="dxa"/>
          </w:tcPr>
          <w:p w14:paraId="7D28B463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>VARCHAR(</w:t>
            </w:r>
            <w:proofErr w:type="gramEnd"/>
            <w:r>
              <w:rPr>
                <w:rFonts w:ascii="Tahoma" w:hAnsi="Tahoma" w:cs="Tahoma"/>
              </w:rPr>
              <w:t>50)</w:t>
            </w:r>
          </w:p>
        </w:tc>
        <w:tc>
          <w:tcPr>
            <w:tcW w:w="2160" w:type="dxa"/>
          </w:tcPr>
          <w:p w14:paraId="1D9D452F" w14:textId="77777777" w:rsidR="006E4CEF" w:rsidRDefault="006E4CEF">
            <w:p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2160" w:type="dxa"/>
          </w:tcPr>
          <w:p w14:paraId="3573E26F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Yes</w:t>
            </w:r>
          </w:p>
        </w:tc>
      </w:tr>
    </w:tbl>
    <w:p w14:paraId="7680D806" w14:textId="77777777" w:rsidR="006E4CEF" w:rsidRDefault="00000000">
      <w:pPr>
        <w:rPr>
          <w:rFonts w:ascii="Tahoma" w:hAnsi="Tahoma" w:cs="Tahoma"/>
        </w:rPr>
      </w:pPr>
      <w:r>
        <w:rPr>
          <w:rFonts w:ascii="Tahoma" w:hAnsi="Tahoma" w:cs="Tahoma"/>
          <w:b/>
        </w:rPr>
        <w:t>`</w:t>
      </w:r>
      <w:proofErr w:type="spellStart"/>
      <w:r>
        <w:rPr>
          <w:rFonts w:ascii="Tahoma" w:hAnsi="Tahoma" w:cs="Tahoma"/>
          <w:b/>
        </w:rPr>
        <w:t>book_copy</w:t>
      </w:r>
      <w:proofErr w:type="spellEnd"/>
      <w:r>
        <w:rPr>
          <w:rFonts w:ascii="Tahoma" w:hAnsi="Tahoma" w:cs="Tahoma"/>
          <w:b/>
        </w:rPr>
        <w:t>`</w:t>
      </w:r>
      <w:r>
        <w:rPr>
          <w:rFonts w:ascii="Tahoma" w:hAnsi="Tahoma" w:cs="Tahoma"/>
        </w:rPr>
        <w:t xml:space="preserve"> (weak entity, owner = </w:t>
      </w:r>
      <w:proofErr w:type="spellStart"/>
      <w:r>
        <w:rPr>
          <w:rFonts w:ascii="Tahoma" w:hAnsi="Tahoma" w:cs="Tahoma"/>
        </w:rPr>
        <w:t>physical_book</w:t>
      </w:r>
      <w:proofErr w:type="spellEnd"/>
      <w:r>
        <w:rPr>
          <w:rFonts w:ascii="Tahoma" w:hAnsi="Tahoma" w:cs="Tahoma"/>
        </w:rPr>
        <w:t xml:space="preserve"> — Step 2)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7"/>
        <w:gridCol w:w="2158"/>
        <w:gridCol w:w="2159"/>
        <w:gridCol w:w="2156"/>
      </w:tblGrid>
      <w:tr w:rsidR="006E4CEF" w14:paraId="386AEF98" w14:textId="77777777">
        <w:trPr>
          <w:jc w:val="center"/>
        </w:trPr>
        <w:tc>
          <w:tcPr>
            <w:tcW w:w="2160" w:type="dxa"/>
          </w:tcPr>
          <w:p w14:paraId="47EC6473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</w:rPr>
              <w:t>Cột</w:t>
            </w:r>
            <w:proofErr w:type="spellEnd"/>
          </w:p>
        </w:tc>
        <w:tc>
          <w:tcPr>
            <w:tcW w:w="2160" w:type="dxa"/>
          </w:tcPr>
          <w:p w14:paraId="52D67CCC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</w:rPr>
              <w:t>Kiểu</w:t>
            </w:r>
            <w:proofErr w:type="spellEnd"/>
          </w:p>
        </w:tc>
        <w:tc>
          <w:tcPr>
            <w:tcW w:w="2160" w:type="dxa"/>
          </w:tcPr>
          <w:p w14:paraId="097E82F7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</w:rPr>
              <w:t>Khóa</w:t>
            </w:r>
            <w:proofErr w:type="spellEnd"/>
          </w:p>
        </w:tc>
        <w:tc>
          <w:tcPr>
            <w:tcW w:w="2160" w:type="dxa"/>
          </w:tcPr>
          <w:p w14:paraId="557303F0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</w:rPr>
              <w:t>Nullable</w:t>
            </w:r>
          </w:p>
        </w:tc>
      </w:tr>
      <w:tr w:rsidR="006E4CEF" w14:paraId="036120D2" w14:textId="77777777">
        <w:trPr>
          <w:jc w:val="center"/>
        </w:trPr>
        <w:tc>
          <w:tcPr>
            <w:tcW w:w="2160" w:type="dxa"/>
          </w:tcPr>
          <w:p w14:paraId="79767926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copy_id</w:t>
            </w:r>
            <w:proofErr w:type="spellEnd"/>
          </w:p>
        </w:tc>
        <w:tc>
          <w:tcPr>
            <w:tcW w:w="2160" w:type="dxa"/>
          </w:tcPr>
          <w:p w14:paraId="5112AC54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>CHAR(</w:t>
            </w:r>
            <w:proofErr w:type="gramEnd"/>
            <w:r>
              <w:rPr>
                <w:rFonts w:ascii="Tahoma" w:hAnsi="Tahoma" w:cs="Tahoma"/>
              </w:rPr>
              <w:t>10)</w:t>
            </w:r>
          </w:p>
        </w:tc>
        <w:tc>
          <w:tcPr>
            <w:tcW w:w="2160" w:type="dxa"/>
          </w:tcPr>
          <w:p w14:paraId="5469E05D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PK</w:t>
            </w:r>
          </w:p>
        </w:tc>
        <w:tc>
          <w:tcPr>
            <w:tcW w:w="2160" w:type="dxa"/>
          </w:tcPr>
          <w:p w14:paraId="7CD1456B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</w:t>
            </w:r>
          </w:p>
        </w:tc>
      </w:tr>
      <w:tr w:rsidR="006E4CEF" w14:paraId="53E5698B" w14:textId="77777777">
        <w:trPr>
          <w:jc w:val="center"/>
        </w:trPr>
        <w:tc>
          <w:tcPr>
            <w:tcW w:w="2160" w:type="dxa"/>
          </w:tcPr>
          <w:p w14:paraId="4034D103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resource_id</w:t>
            </w:r>
            <w:proofErr w:type="spellEnd"/>
          </w:p>
        </w:tc>
        <w:tc>
          <w:tcPr>
            <w:tcW w:w="2160" w:type="dxa"/>
          </w:tcPr>
          <w:p w14:paraId="454326D2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>CHAR(</w:t>
            </w:r>
            <w:proofErr w:type="gramEnd"/>
            <w:r>
              <w:rPr>
                <w:rFonts w:ascii="Tahoma" w:hAnsi="Tahoma" w:cs="Tahoma"/>
              </w:rPr>
              <w:t>10)</w:t>
            </w:r>
          </w:p>
        </w:tc>
        <w:tc>
          <w:tcPr>
            <w:tcW w:w="2160" w:type="dxa"/>
          </w:tcPr>
          <w:p w14:paraId="3C35321D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FK→physical_book</w:t>
            </w:r>
            <w:proofErr w:type="spellEnd"/>
          </w:p>
        </w:tc>
        <w:tc>
          <w:tcPr>
            <w:tcW w:w="2160" w:type="dxa"/>
          </w:tcPr>
          <w:p w14:paraId="5FD0449F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</w:t>
            </w:r>
          </w:p>
        </w:tc>
      </w:tr>
      <w:tr w:rsidR="006E4CEF" w14:paraId="67681CA8" w14:textId="77777777">
        <w:trPr>
          <w:jc w:val="center"/>
        </w:trPr>
        <w:tc>
          <w:tcPr>
            <w:tcW w:w="2160" w:type="dxa"/>
          </w:tcPr>
          <w:p w14:paraId="230ED4E9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status</w:t>
            </w:r>
          </w:p>
        </w:tc>
        <w:tc>
          <w:tcPr>
            <w:tcW w:w="2160" w:type="dxa"/>
          </w:tcPr>
          <w:p w14:paraId="0B0AB934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>VARCHAR(</w:t>
            </w:r>
            <w:proofErr w:type="gramEnd"/>
            <w:r>
              <w:rPr>
                <w:rFonts w:ascii="Tahoma" w:hAnsi="Tahoma" w:cs="Tahoma"/>
              </w:rPr>
              <w:t>20)</w:t>
            </w:r>
          </w:p>
        </w:tc>
        <w:tc>
          <w:tcPr>
            <w:tcW w:w="2160" w:type="dxa"/>
          </w:tcPr>
          <w:p w14:paraId="356FA91A" w14:textId="77777777" w:rsidR="006E4CEF" w:rsidRDefault="006E4CEF">
            <w:p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2160" w:type="dxa"/>
          </w:tcPr>
          <w:p w14:paraId="17B7208A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</w:t>
            </w:r>
          </w:p>
        </w:tc>
      </w:tr>
      <w:tr w:rsidR="006E4CEF" w14:paraId="46105BA7" w14:textId="77777777">
        <w:trPr>
          <w:jc w:val="center"/>
        </w:trPr>
        <w:tc>
          <w:tcPr>
            <w:tcW w:w="2160" w:type="dxa"/>
          </w:tcPr>
          <w:p w14:paraId="202040A9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shelf_location</w:t>
            </w:r>
            <w:proofErr w:type="spellEnd"/>
          </w:p>
        </w:tc>
        <w:tc>
          <w:tcPr>
            <w:tcW w:w="2160" w:type="dxa"/>
          </w:tcPr>
          <w:p w14:paraId="105D4EE4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>VARCHAR(</w:t>
            </w:r>
            <w:proofErr w:type="gramEnd"/>
            <w:r>
              <w:rPr>
                <w:rFonts w:ascii="Tahoma" w:hAnsi="Tahoma" w:cs="Tahoma"/>
              </w:rPr>
              <w:t>50)</w:t>
            </w:r>
          </w:p>
        </w:tc>
        <w:tc>
          <w:tcPr>
            <w:tcW w:w="2160" w:type="dxa"/>
          </w:tcPr>
          <w:p w14:paraId="66A83CD8" w14:textId="77777777" w:rsidR="006E4CEF" w:rsidRDefault="006E4CEF">
            <w:p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2160" w:type="dxa"/>
          </w:tcPr>
          <w:p w14:paraId="5F331743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Yes</w:t>
            </w:r>
          </w:p>
        </w:tc>
      </w:tr>
    </w:tbl>
    <w:p w14:paraId="7C98E83C" w14:textId="77777777" w:rsidR="006E4CEF" w:rsidRDefault="00000000">
      <w:pPr>
        <w:rPr>
          <w:rFonts w:ascii="Tahoma" w:hAnsi="Tahoma" w:cs="Tahoma"/>
        </w:rPr>
      </w:pPr>
      <w:r>
        <w:rPr>
          <w:rFonts w:ascii="Tahoma" w:hAnsi="Tahoma" w:cs="Tahoma"/>
          <w:b/>
        </w:rPr>
        <w:t>`journal`</w:t>
      </w:r>
      <w:r>
        <w:rPr>
          <w:rFonts w:ascii="Tahoma" w:hAnsi="Tahoma" w:cs="Tahoma"/>
        </w:rPr>
        <w:t xml:space="preserve"> (subclass)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6"/>
      </w:tblGrid>
      <w:tr w:rsidR="006E4CEF" w14:paraId="67BE1EA2" w14:textId="77777777">
        <w:trPr>
          <w:jc w:val="center"/>
        </w:trPr>
        <w:tc>
          <w:tcPr>
            <w:tcW w:w="2160" w:type="dxa"/>
          </w:tcPr>
          <w:p w14:paraId="11124C72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</w:rPr>
              <w:t>Cột</w:t>
            </w:r>
            <w:proofErr w:type="spellEnd"/>
          </w:p>
        </w:tc>
        <w:tc>
          <w:tcPr>
            <w:tcW w:w="2160" w:type="dxa"/>
          </w:tcPr>
          <w:p w14:paraId="060B74A1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</w:rPr>
              <w:t>Kiểu</w:t>
            </w:r>
            <w:proofErr w:type="spellEnd"/>
          </w:p>
        </w:tc>
        <w:tc>
          <w:tcPr>
            <w:tcW w:w="2160" w:type="dxa"/>
          </w:tcPr>
          <w:p w14:paraId="0085F559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</w:rPr>
              <w:t>Khóa</w:t>
            </w:r>
            <w:proofErr w:type="spellEnd"/>
          </w:p>
        </w:tc>
        <w:tc>
          <w:tcPr>
            <w:tcW w:w="2160" w:type="dxa"/>
          </w:tcPr>
          <w:p w14:paraId="2E21F4EE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</w:rPr>
              <w:t>Nullable</w:t>
            </w:r>
          </w:p>
        </w:tc>
      </w:tr>
      <w:tr w:rsidR="006E4CEF" w14:paraId="3EE5649A" w14:textId="77777777">
        <w:trPr>
          <w:jc w:val="center"/>
        </w:trPr>
        <w:tc>
          <w:tcPr>
            <w:tcW w:w="2160" w:type="dxa"/>
          </w:tcPr>
          <w:p w14:paraId="03AA1FD5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resource_id</w:t>
            </w:r>
            <w:proofErr w:type="spellEnd"/>
          </w:p>
        </w:tc>
        <w:tc>
          <w:tcPr>
            <w:tcW w:w="2160" w:type="dxa"/>
          </w:tcPr>
          <w:p w14:paraId="3093EA9F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>CHAR(</w:t>
            </w:r>
            <w:proofErr w:type="gramEnd"/>
            <w:r>
              <w:rPr>
                <w:rFonts w:ascii="Tahoma" w:hAnsi="Tahoma" w:cs="Tahoma"/>
              </w:rPr>
              <w:t>10)</w:t>
            </w:r>
          </w:p>
        </w:tc>
        <w:tc>
          <w:tcPr>
            <w:tcW w:w="2160" w:type="dxa"/>
          </w:tcPr>
          <w:p w14:paraId="359CB11A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PK, </w:t>
            </w:r>
            <w:proofErr w:type="spellStart"/>
            <w:r>
              <w:rPr>
                <w:rFonts w:ascii="Tahoma" w:hAnsi="Tahoma" w:cs="Tahoma"/>
              </w:rPr>
              <w:t>FK→resource</w:t>
            </w:r>
            <w:proofErr w:type="spellEnd"/>
          </w:p>
        </w:tc>
        <w:tc>
          <w:tcPr>
            <w:tcW w:w="2160" w:type="dxa"/>
          </w:tcPr>
          <w:p w14:paraId="5742F608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</w:t>
            </w:r>
          </w:p>
        </w:tc>
      </w:tr>
      <w:tr w:rsidR="006E4CEF" w14:paraId="6FEDD9A6" w14:textId="77777777">
        <w:trPr>
          <w:jc w:val="center"/>
        </w:trPr>
        <w:tc>
          <w:tcPr>
            <w:tcW w:w="2160" w:type="dxa"/>
          </w:tcPr>
          <w:p w14:paraId="01513DAB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subject_area</w:t>
            </w:r>
            <w:proofErr w:type="spellEnd"/>
          </w:p>
        </w:tc>
        <w:tc>
          <w:tcPr>
            <w:tcW w:w="2160" w:type="dxa"/>
          </w:tcPr>
          <w:p w14:paraId="24B774CE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>VARCHAR(</w:t>
            </w:r>
            <w:proofErr w:type="gramEnd"/>
            <w:r>
              <w:rPr>
                <w:rFonts w:ascii="Tahoma" w:hAnsi="Tahoma" w:cs="Tahoma"/>
              </w:rPr>
              <w:t>100)</w:t>
            </w:r>
          </w:p>
        </w:tc>
        <w:tc>
          <w:tcPr>
            <w:tcW w:w="2160" w:type="dxa"/>
          </w:tcPr>
          <w:p w14:paraId="2D08D8B5" w14:textId="77777777" w:rsidR="006E4CEF" w:rsidRDefault="006E4CEF">
            <w:p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2160" w:type="dxa"/>
          </w:tcPr>
          <w:p w14:paraId="476E5CE0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Yes</w:t>
            </w:r>
          </w:p>
        </w:tc>
      </w:tr>
    </w:tbl>
    <w:p w14:paraId="12C3966A" w14:textId="77777777" w:rsidR="006E4CEF" w:rsidRDefault="00000000">
      <w:pPr>
        <w:rPr>
          <w:rFonts w:ascii="Tahoma" w:hAnsi="Tahoma" w:cs="Tahoma"/>
        </w:rPr>
      </w:pPr>
      <w:r>
        <w:rPr>
          <w:rFonts w:ascii="Tahoma" w:hAnsi="Tahoma" w:cs="Tahoma"/>
          <w:b/>
        </w:rPr>
        <w:t>`</w:t>
      </w:r>
      <w:proofErr w:type="spellStart"/>
      <w:r>
        <w:rPr>
          <w:rFonts w:ascii="Tahoma" w:hAnsi="Tahoma" w:cs="Tahoma"/>
          <w:b/>
        </w:rPr>
        <w:t>open_access</w:t>
      </w:r>
      <w:proofErr w:type="spellEnd"/>
      <w:r>
        <w:rPr>
          <w:rFonts w:ascii="Tahoma" w:hAnsi="Tahoma" w:cs="Tahoma"/>
          <w:b/>
        </w:rPr>
        <w:t>`</w:t>
      </w:r>
      <w:r>
        <w:rPr>
          <w:rFonts w:ascii="Tahoma" w:hAnsi="Tahoma" w:cs="Tahoma"/>
        </w:rPr>
        <w:t xml:space="preserve"> (subclass)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7"/>
        <w:gridCol w:w="2158"/>
        <w:gridCol w:w="2158"/>
        <w:gridCol w:w="2157"/>
      </w:tblGrid>
      <w:tr w:rsidR="006E4CEF" w14:paraId="54F8D41D" w14:textId="77777777">
        <w:trPr>
          <w:jc w:val="center"/>
        </w:trPr>
        <w:tc>
          <w:tcPr>
            <w:tcW w:w="2160" w:type="dxa"/>
          </w:tcPr>
          <w:p w14:paraId="746E2391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</w:rPr>
              <w:lastRenderedPageBreak/>
              <w:t>Cột</w:t>
            </w:r>
            <w:proofErr w:type="spellEnd"/>
          </w:p>
        </w:tc>
        <w:tc>
          <w:tcPr>
            <w:tcW w:w="2160" w:type="dxa"/>
          </w:tcPr>
          <w:p w14:paraId="40576152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</w:rPr>
              <w:t>Kiểu</w:t>
            </w:r>
            <w:proofErr w:type="spellEnd"/>
          </w:p>
        </w:tc>
        <w:tc>
          <w:tcPr>
            <w:tcW w:w="2160" w:type="dxa"/>
          </w:tcPr>
          <w:p w14:paraId="733D5323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</w:rPr>
              <w:t>Khóa</w:t>
            </w:r>
            <w:proofErr w:type="spellEnd"/>
          </w:p>
        </w:tc>
        <w:tc>
          <w:tcPr>
            <w:tcW w:w="2160" w:type="dxa"/>
          </w:tcPr>
          <w:p w14:paraId="12AB6971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</w:rPr>
              <w:t>Nullable</w:t>
            </w:r>
          </w:p>
        </w:tc>
      </w:tr>
      <w:tr w:rsidR="006E4CEF" w14:paraId="2211B945" w14:textId="77777777">
        <w:trPr>
          <w:jc w:val="center"/>
        </w:trPr>
        <w:tc>
          <w:tcPr>
            <w:tcW w:w="2160" w:type="dxa"/>
          </w:tcPr>
          <w:p w14:paraId="68EE41FC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resource_id</w:t>
            </w:r>
            <w:proofErr w:type="spellEnd"/>
          </w:p>
        </w:tc>
        <w:tc>
          <w:tcPr>
            <w:tcW w:w="2160" w:type="dxa"/>
          </w:tcPr>
          <w:p w14:paraId="17665E81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>CHAR(</w:t>
            </w:r>
            <w:proofErr w:type="gramEnd"/>
            <w:r>
              <w:rPr>
                <w:rFonts w:ascii="Tahoma" w:hAnsi="Tahoma" w:cs="Tahoma"/>
              </w:rPr>
              <w:t>10)</w:t>
            </w:r>
          </w:p>
        </w:tc>
        <w:tc>
          <w:tcPr>
            <w:tcW w:w="2160" w:type="dxa"/>
          </w:tcPr>
          <w:p w14:paraId="4D443B4D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PK, </w:t>
            </w:r>
            <w:proofErr w:type="spellStart"/>
            <w:r>
              <w:rPr>
                <w:rFonts w:ascii="Tahoma" w:hAnsi="Tahoma" w:cs="Tahoma"/>
              </w:rPr>
              <w:t>FK→resource</w:t>
            </w:r>
            <w:proofErr w:type="spellEnd"/>
          </w:p>
        </w:tc>
        <w:tc>
          <w:tcPr>
            <w:tcW w:w="2160" w:type="dxa"/>
          </w:tcPr>
          <w:p w14:paraId="4DA3DAE7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</w:t>
            </w:r>
          </w:p>
        </w:tc>
      </w:tr>
      <w:tr w:rsidR="006E4CEF" w14:paraId="0EECAF65" w14:textId="77777777">
        <w:trPr>
          <w:jc w:val="center"/>
        </w:trPr>
        <w:tc>
          <w:tcPr>
            <w:tcW w:w="2160" w:type="dxa"/>
          </w:tcPr>
          <w:p w14:paraId="1CFD4E61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doi</w:t>
            </w:r>
            <w:proofErr w:type="spellEnd"/>
          </w:p>
        </w:tc>
        <w:tc>
          <w:tcPr>
            <w:tcW w:w="2160" w:type="dxa"/>
          </w:tcPr>
          <w:p w14:paraId="3CB4AF90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>VARCHAR(</w:t>
            </w:r>
            <w:proofErr w:type="gramEnd"/>
            <w:r>
              <w:rPr>
                <w:rFonts w:ascii="Tahoma" w:hAnsi="Tahoma" w:cs="Tahoma"/>
              </w:rPr>
              <w:t>50)</w:t>
            </w:r>
          </w:p>
        </w:tc>
        <w:tc>
          <w:tcPr>
            <w:tcW w:w="2160" w:type="dxa"/>
          </w:tcPr>
          <w:p w14:paraId="7ABFF65C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UK</w:t>
            </w:r>
          </w:p>
        </w:tc>
        <w:tc>
          <w:tcPr>
            <w:tcW w:w="2160" w:type="dxa"/>
          </w:tcPr>
          <w:p w14:paraId="315B1977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Yes</w:t>
            </w:r>
          </w:p>
        </w:tc>
      </w:tr>
    </w:tbl>
    <w:p w14:paraId="29115BE8" w14:textId="77777777" w:rsidR="006E4CEF" w:rsidRDefault="00000000">
      <w:pPr>
        <w:pStyle w:val="Heading3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Nhóm</w:t>
      </w:r>
      <w:proofErr w:type="spellEnd"/>
      <w:r>
        <w:rPr>
          <w:rFonts w:ascii="Tahoma" w:hAnsi="Tahoma" w:cs="Tahoma"/>
        </w:rPr>
        <w:t xml:space="preserve"> 3 — </w:t>
      </w:r>
      <w:proofErr w:type="spellStart"/>
      <w:r>
        <w:rPr>
          <w:rFonts w:ascii="Tahoma" w:hAnsi="Tahoma" w:cs="Tahoma"/>
        </w:rPr>
        <w:t>Mượn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sách</w:t>
      </w:r>
      <w:proofErr w:type="spellEnd"/>
      <w:r>
        <w:rPr>
          <w:rFonts w:ascii="Tahoma" w:hAnsi="Tahoma" w:cs="Tahoma"/>
        </w:rPr>
        <w:t xml:space="preserve"> &amp; </w:t>
      </w:r>
      <w:proofErr w:type="spellStart"/>
      <w:r>
        <w:rPr>
          <w:rFonts w:ascii="Tahoma" w:hAnsi="Tahoma" w:cs="Tahoma"/>
        </w:rPr>
        <w:t>Phạt</w:t>
      </w:r>
      <w:proofErr w:type="spellEnd"/>
    </w:p>
    <w:p w14:paraId="19FF9F30" w14:textId="77777777" w:rsidR="006E4CEF" w:rsidRDefault="00000000">
      <w:pPr>
        <w:rPr>
          <w:rFonts w:ascii="Tahoma" w:hAnsi="Tahoma" w:cs="Tahoma"/>
        </w:rPr>
      </w:pPr>
      <w:r>
        <w:rPr>
          <w:rFonts w:ascii="Tahoma" w:hAnsi="Tahoma" w:cs="Tahoma"/>
          <w:b/>
        </w:rPr>
        <w:t>`</w:t>
      </w:r>
      <w:proofErr w:type="spellStart"/>
      <w:r>
        <w:rPr>
          <w:rFonts w:ascii="Tahoma" w:hAnsi="Tahoma" w:cs="Tahoma"/>
          <w:b/>
        </w:rPr>
        <w:t>loan_record</w:t>
      </w:r>
      <w:proofErr w:type="spellEnd"/>
      <w:r>
        <w:rPr>
          <w:rFonts w:ascii="Tahoma" w:hAnsi="Tahoma" w:cs="Tahoma"/>
          <w:b/>
        </w:rPr>
        <w:t>`</w:t>
      </w:r>
      <w:r>
        <w:rPr>
          <w:rFonts w:ascii="Tahoma" w:hAnsi="Tahoma" w:cs="Tahoma"/>
        </w:rPr>
        <w:t xml:space="preserve"> (Regular entity — Step 1; </w:t>
      </w:r>
      <w:proofErr w:type="spellStart"/>
      <w:r>
        <w:rPr>
          <w:rFonts w:ascii="Tahoma" w:hAnsi="Tahoma" w:cs="Tahoma"/>
        </w:rPr>
        <w:t>quan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hệ</w:t>
      </w:r>
      <w:proofErr w:type="spellEnd"/>
      <w:r>
        <w:rPr>
          <w:rFonts w:ascii="Tahoma" w:hAnsi="Tahoma" w:cs="Tahoma"/>
        </w:rPr>
        <w:t xml:space="preserve"> borrows, manage mapped </w:t>
      </w:r>
      <w:proofErr w:type="spellStart"/>
      <w:r>
        <w:rPr>
          <w:rFonts w:ascii="Tahoma" w:hAnsi="Tahoma" w:cs="Tahoma"/>
        </w:rPr>
        <w:t>bằng</w:t>
      </w:r>
      <w:proofErr w:type="spellEnd"/>
      <w:r>
        <w:rPr>
          <w:rFonts w:ascii="Tahoma" w:hAnsi="Tahoma" w:cs="Tahoma"/>
        </w:rPr>
        <w:t xml:space="preserve"> FK — Step 4)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6E4CEF" w14:paraId="103DCC00" w14:textId="77777777">
        <w:trPr>
          <w:jc w:val="center"/>
        </w:trPr>
        <w:tc>
          <w:tcPr>
            <w:tcW w:w="2160" w:type="dxa"/>
          </w:tcPr>
          <w:p w14:paraId="7E8AA7FC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</w:rPr>
              <w:t>Cột</w:t>
            </w:r>
            <w:proofErr w:type="spellEnd"/>
          </w:p>
        </w:tc>
        <w:tc>
          <w:tcPr>
            <w:tcW w:w="2160" w:type="dxa"/>
          </w:tcPr>
          <w:p w14:paraId="285B6D8D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</w:rPr>
              <w:t>Kiểu</w:t>
            </w:r>
            <w:proofErr w:type="spellEnd"/>
          </w:p>
        </w:tc>
        <w:tc>
          <w:tcPr>
            <w:tcW w:w="2160" w:type="dxa"/>
          </w:tcPr>
          <w:p w14:paraId="56868F91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</w:rPr>
              <w:t>Khóa</w:t>
            </w:r>
            <w:proofErr w:type="spellEnd"/>
          </w:p>
        </w:tc>
        <w:tc>
          <w:tcPr>
            <w:tcW w:w="2160" w:type="dxa"/>
          </w:tcPr>
          <w:p w14:paraId="033E833F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</w:rPr>
              <w:t>Nullable</w:t>
            </w:r>
          </w:p>
        </w:tc>
      </w:tr>
      <w:tr w:rsidR="006E4CEF" w14:paraId="6F82E994" w14:textId="77777777">
        <w:trPr>
          <w:jc w:val="center"/>
        </w:trPr>
        <w:tc>
          <w:tcPr>
            <w:tcW w:w="2160" w:type="dxa"/>
          </w:tcPr>
          <w:p w14:paraId="2DC7D3C0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loan_id</w:t>
            </w:r>
            <w:proofErr w:type="spellEnd"/>
          </w:p>
        </w:tc>
        <w:tc>
          <w:tcPr>
            <w:tcW w:w="2160" w:type="dxa"/>
          </w:tcPr>
          <w:p w14:paraId="66133C9F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>CHAR(</w:t>
            </w:r>
            <w:proofErr w:type="gramEnd"/>
            <w:r>
              <w:rPr>
                <w:rFonts w:ascii="Tahoma" w:hAnsi="Tahoma" w:cs="Tahoma"/>
              </w:rPr>
              <w:t>10)</w:t>
            </w:r>
          </w:p>
        </w:tc>
        <w:tc>
          <w:tcPr>
            <w:tcW w:w="2160" w:type="dxa"/>
          </w:tcPr>
          <w:p w14:paraId="0B0991BB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PK</w:t>
            </w:r>
          </w:p>
        </w:tc>
        <w:tc>
          <w:tcPr>
            <w:tcW w:w="2160" w:type="dxa"/>
          </w:tcPr>
          <w:p w14:paraId="092870FA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</w:t>
            </w:r>
          </w:p>
        </w:tc>
      </w:tr>
      <w:tr w:rsidR="006E4CEF" w14:paraId="158DCEB0" w14:textId="77777777">
        <w:trPr>
          <w:jc w:val="center"/>
        </w:trPr>
        <w:tc>
          <w:tcPr>
            <w:tcW w:w="2160" w:type="dxa"/>
          </w:tcPr>
          <w:p w14:paraId="0C47CCE7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member_id</w:t>
            </w:r>
            <w:proofErr w:type="spellEnd"/>
          </w:p>
        </w:tc>
        <w:tc>
          <w:tcPr>
            <w:tcW w:w="2160" w:type="dxa"/>
          </w:tcPr>
          <w:p w14:paraId="398C7064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>CHAR(</w:t>
            </w:r>
            <w:proofErr w:type="gramEnd"/>
            <w:r>
              <w:rPr>
                <w:rFonts w:ascii="Tahoma" w:hAnsi="Tahoma" w:cs="Tahoma"/>
              </w:rPr>
              <w:t>10)</w:t>
            </w:r>
          </w:p>
        </w:tc>
        <w:tc>
          <w:tcPr>
            <w:tcW w:w="2160" w:type="dxa"/>
          </w:tcPr>
          <w:p w14:paraId="5BC08830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FK→member</w:t>
            </w:r>
            <w:proofErr w:type="spellEnd"/>
          </w:p>
        </w:tc>
        <w:tc>
          <w:tcPr>
            <w:tcW w:w="2160" w:type="dxa"/>
          </w:tcPr>
          <w:p w14:paraId="04358DCE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</w:t>
            </w:r>
          </w:p>
        </w:tc>
      </w:tr>
      <w:tr w:rsidR="006E4CEF" w14:paraId="09D684CB" w14:textId="77777777">
        <w:trPr>
          <w:jc w:val="center"/>
        </w:trPr>
        <w:tc>
          <w:tcPr>
            <w:tcW w:w="2160" w:type="dxa"/>
          </w:tcPr>
          <w:p w14:paraId="7C3EE7E9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librarian_id</w:t>
            </w:r>
            <w:proofErr w:type="spellEnd"/>
          </w:p>
        </w:tc>
        <w:tc>
          <w:tcPr>
            <w:tcW w:w="2160" w:type="dxa"/>
          </w:tcPr>
          <w:p w14:paraId="1453DBC5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>CHAR(</w:t>
            </w:r>
            <w:proofErr w:type="gramEnd"/>
            <w:r>
              <w:rPr>
                <w:rFonts w:ascii="Tahoma" w:hAnsi="Tahoma" w:cs="Tahoma"/>
              </w:rPr>
              <w:t>10)</w:t>
            </w:r>
          </w:p>
        </w:tc>
        <w:tc>
          <w:tcPr>
            <w:tcW w:w="2160" w:type="dxa"/>
          </w:tcPr>
          <w:p w14:paraId="7022CD6F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FK→librarian</w:t>
            </w:r>
            <w:proofErr w:type="spellEnd"/>
          </w:p>
        </w:tc>
        <w:tc>
          <w:tcPr>
            <w:tcW w:w="2160" w:type="dxa"/>
          </w:tcPr>
          <w:p w14:paraId="0230165C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</w:t>
            </w:r>
          </w:p>
        </w:tc>
      </w:tr>
      <w:tr w:rsidR="006E4CEF" w14:paraId="625623CA" w14:textId="77777777">
        <w:trPr>
          <w:jc w:val="center"/>
        </w:trPr>
        <w:tc>
          <w:tcPr>
            <w:tcW w:w="2160" w:type="dxa"/>
          </w:tcPr>
          <w:p w14:paraId="05B10A29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loan_date</w:t>
            </w:r>
            <w:proofErr w:type="spellEnd"/>
          </w:p>
        </w:tc>
        <w:tc>
          <w:tcPr>
            <w:tcW w:w="2160" w:type="dxa"/>
          </w:tcPr>
          <w:p w14:paraId="73DF8A05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DATE</w:t>
            </w:r>
          </w:p>
        </w:tc>
        <w:tc>
          <w:tcPr>
            <w:tcW w:w="2160" w:type="dxa"/>
          </w:tcPr>
          <w:p w14:paraId="61BEC92B" w14:textId="77777777" w:rsidR="006E4CEF" w:rsidRDefault="006E4CEF">
            <w:p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2160" w:type="dxa"/>
          </w:tcPr>
          <w:p w14:paraId="6F386A62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</w:t>
            </w:r>
          </w:p>
        </w:tc>
      </w:tr>
      <w:tr w:rsidR="006E4CEF" w14:paraId="790C7935" w14:textId="77777777">
        <w:trPr>
          <w:jc w:val="center"/>
        </w:trPr>
        <w:tc>
          <w:tcPr>
            <w:tcW w:w="2160" w:type="dxa"/>
          </w:tcPr>
          <w:p w14:paraId="1DA7F5B2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due_date</w:t>
            </w:r>
            <w:proofErr w:type="spellEnd"/>
          </w:p>
        </w:tc>
        <w:tc>
          <w:tcPr>
            <w:tcW w:w="2160" w:type="dxa"/>
          </w:tcPr>
          <w:p w14:paraId="4F896410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DATE</w:t>
            </w:r>
          </w:p>
        </w:tc>
        <w:tc>
          <w:tcPr>
            <w:tcW w:w="2160" w:type="dxa"/>
          </w:tcPr>
          <w:p w14:paraId="64D08EB4" w14:textId="77777777" w:rsidR="006E4CEF" w:rsidRDefault="006E4CEF">
            <w:p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2160" w:type="dxa"/>
          </w:tcPr>
          <w:p w14:paraId="2FFF87E0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</w:t>
            </w:r>
          </w:p>
        </w:tc>
      </w:tr>
    </w:tbl>
    <w:p w14:paraId="6E92E87A" w14:textId="77777777" w:rsidR="006E4CEF" w:rsidRDefault="00000000">
      <w:pPr>
        <w:rPr>
          <w:rFonts w:ascii="Tahoma" w:hAnsi="Tahoma" w:cs="Tahoma"/>
        </w:rPr>
      </w:pPr>
      <w:r>
        <w:rPr>
          <w:rFonts w:ascii="Tahoma" w:hAnsi="Tahoma" w:cs="Tahoma"/>
          <w:b/>
        </w:rPr>
        <w:t>`</w:t>
      </w:r>
      <w:proofErr w:type="spellStart"/>
      <w:r>
        <w:rPr>
          <w:rFonts w:ascii="Tahoma" w:hAnsi="Tahoma" w:cs="Tahoma"/>
          <w:b/>
        </w:rPr>
        <w:t>loaned_copy</w:t>
      </w:r>
      <w:proofErr w:type="spellEnd"/>
      <w:r>
        <w:rPr>
          <w:rFonts w:ascii="Tahoma" w:hAnsi="Tahoma" w:cs="Tahoma"/>
          <w:b/>
        </w:rPr>
        <w:t>`</w:t>
      </w:r>
      <w:r>
        <w:rPr>
          <w:rFonts w:ascii="Tahoma" w:hAnsi="Tahoma" w:cs="Tahoma"/>
        </w:rPr>
        <w:t xml:space="preserve"> (weak entity, owner = </w:t>
      </w:r>
      <w:proofErr w:type="spellStart"/>
      <w:r>
        <w:rPr>
          <w:rFonts w:ascii="Tahoma" w:hAnsi="Tahoma" w:cs="Tahoma"/>
        </w:rPr>
        <w:t>loan_record</w:t>
      </w:r>
      <w:proofErr w:type="spellEnd"/>
      <w:r>
        <w:rPr>
          <w:rFonts w:ascii="Tahoma" w:hAnsi="Tahoma" w:cs="Tahoma"/>
        </w:rPr>
        <w:t xml:space="preserve"> — Step 2; </w:t>
      </w:r>
      <w:proofErr w:type="spellStart"/>
      <w:r>
        <w:rPr>
          <w:rFonts w:ascii="Tahoma" w:hAnsi="Tahoma" w:cs="Tahoma"/>
        </w:rPr>
        <w:t>đồng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thời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tham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chiếu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book_copy</w:t>
      </w:r>
      <w:proofErr w:type="spellEnd"/>
      <w:r>
        <w:rPr>
          <w:rFonts w:ascii="Tahoma" w:hAnsi="Tahoma" w:cs="Tahoma"/>
        </w:rPr>
        <w:t xml:space="preserve"> qua FK </w:t>
      </w:r>
      <w:proofErr w:type="spellStart"/>
      <w:r>
        <w:rPr>
          <w:rFonts w:ascii="Tahoma" w:hAnsi="Tahoma" w:cs="Tahoma"/>
        </w:rPr>
        <w:t>thường</w:t>
      </w:r>
      <w:proofErr w:type="spellEnd"/>
      <w:r>
        <w:rPr>
          <w:rFonts w:ascii="Tahoma" w:hAnsi="Tahoma" w:cs="Tahoma"/>
        </w:rPr>
        <w:t xml:space="preserve"> — Step 4)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9"/>
        <w:gridCol w:w="2156"/>
        <w:gridCol w:w="2159"/>
        <w:gridCol w:w="2156"/>
      </w:tblGrid>
      <w:tr w:rsidR="006E4CEF" w14:paraId="287C087B" w14:textId="77777777">
        <w:trPr>
          <w:jc w:val="center"/>
        </w:trPr>
        <w:tc>
          <w:tcPr>
            <w:tcW w:w="2160" w:type="dxa"/>
          </w:tcPr>
          <w:p w14:paraId="14ED84D6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</w:rPr>
              <w:t>Cột</w:t>
            </w:r>
            <w:proofErr w:type="spellEnd"/>
          </w:p>
        </w:tc>
        <w:tc>
          <w:tcPr>
            <w:tcW w:w="2160" w:type="dxa"/>
          </w:tcPr>
          <w:p w14:paraId="770DCA99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</w:rPr>
              <w:t>Kiểu</w:t>
            </w:r>
            <w:proofErr w:type="spellEnd"/>
          </w:p>
        </w:tc>
        <w:tc>
          <w:tcPr>
            <w:tcW w:w="2160" w:type="dxa"/>
          </w:tcPr>
          <w:p w14:paraId="67224D03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</w:rPr>
              <w:t>Khóa</w:t>
            </w:r>
            <w:proofErr w:type="spellEnd"/>
          </w:p>
        </w:tc>
        <w:tc>
          <w:tcPr>
            <w:tcW w:w="2160" w:type="dxa"/>
          </w:tcPr>
          <w:p w14:paraId="29F148A1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</w:rPr>
              <w:t>Nullable</w:t>
            </w:r>
          </w:p>
        </w:tc>
      </w:tr>
      <w:tr w:rsidR="006E4CEF" w14:paraId="18C5420D" w14:textId="77777777">
        <w:trPr>
          <w:jc w:val="center"/>
        </w:trPr>
        <w:tc>
          <w:tcPr>
            <w:tcW w:w="2160" w:type="dxa"/>
          </w:tcPr>
          <w:p w14:paraId="395E0ECE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loaned_copy_id</w:t>
            </w:r>
            <w:proofErr w:type="spellEnd"/>
          </w:p>
        </w:tc>
        <w:tc>
          <w:tcPr>
            <w:tcW w:w="2160" w:type="dxa"/>
          </w:tcPr>
          <w:p w14:paraId="686AD08C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>CHAR(</w:t>
            </w:r>
            <w:proofErr w:type="gramEnd"/>
            <w:r>
              <w:rPr>
                <w:rFonts w:ascii="Tahoma" w:hAnsi="Tahoma" w:cs="Tahoma"/>
              </w:rPr>
              <w:t>10)</w:t>
            </w:r>
          </w:p>
        </w:tc>
        <w:tc>
          <w:tcPr>
            <w:tcW w:w="2160" w:type="dxa"/>
          </w:tcPr>
          <w:p w14:paraId="64CF7149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PK</w:t>
            </w:r>
          </w:p>
        </w:tc>
        <w:tc>
          <w:tcPr>
            <w:tcW w:w="2160" w:type="dxa"/>
          </w:tcPr>
          <w:p w14:paraId="0539E2FA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</w:t>
            </w:r>
          </w:p>
        </w:tc>
      </w:tr>
      <w:tr w:rsidR="006E4CEF" w14:paraId="65D5E7E9" w14:textId="77777777">
        <w:trPr>
          <w:jc w:val="center"/>
        </w:trPr>
        <w:tc>
          <w:tcPr>
            <w:tcW w:w="2160" w:type="dxa"/>
          </w:tcPr>
          <w:p w14:paraId="6283AD29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loan_id</w:t>
            </w:r>
            <w:proofErr w:type="spellEnd"/>
          </w:p>
        </w:tc>
        <w:tc>
          <w:tcPr>
            <w:tcW w:w="2160" w:type="dxa"/>
          </w:tcPr>
          <w:p w14:paraId="7096DFD3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>CHAR(</w:t>
            </w:r>
            <w:proofErr w:type="gramEnd"/>
            <w:r>
              <w:rPr>
                <w:rFonts w:ascii="Tahoma" w:hAnsi="Tahoma" w:cs="Tahoma"/>
              </w:rPr>
              <w:t>10)</w:t>
            </w:r>
          </w:p>
        </w:tc>
        <w:tc>
          <w:tcPr>
            <w:tcW w:w="2160" w:type="dxa"/>
          </w:tcPr>
          <w:p w14:paraId="67158B00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FK→loan_record</w:t>
            </w:r>
            <w:proofErr w:type="spellEnd"/>
          </w:p>
        </w:tc>
        <w:tc>
          <w:tcPr>
            <w:tcW w:w="2160" w:type="dxa"/>
          </w:tcPr>
          <w:p w14:paraId="408267D3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</w:t>
            </w:r>
          </w:p>
        </w:tc>
      </w:tr>
      <w:tr w:rsidR="006E4CEF" w14:paraId="04A58423" w14:textId="77777777">
        <w:trPr>
          <w:jc w:val="center"/>
        </w:trPr>
        <w:tc>
          <w:tcPr>
            <w:tcW w:w="2160" w:type="dxa"/>
          </w:tcPr>
          <w:p w14:paraId="5A2EC2D0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copy_id</w:t>
            </w:r>
            <w:proofErr w:type="spellEnd"/>
          </w:p>
        </w:tc>
        <w:tc>
          <w:tcPr>
            <w:tcW w:w="2160" w:type="dxa"/>
          </w:tcPr>
          <w:p w14:paraId="4EF4985A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>CHAR(</w:t>
            </w:r>
            <w:proofErr w:type="gramEnd"/>
            <w:r>
              <w:rPr>
                <w:rFonts w:ascii="Tahoma" w:hAnsi="Tahoma" w:cs="Tahoma"/>
              </w:rPr>
              <w:t>10)</w:t>
            </w:r>
          </w:p>
        </w:tc>
        <w:tc>
          <w:tcPr>
            <w:tcW w:w="2160" w:type="dxa"/>
          </w:tcPr>
          <w:p w14:paraId="18859907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FK→book_copy</w:t>
            </w:r>
            <w:proofErr w:type="spellEnd"/>
          </w:p>
        </w:tc>
        <w:tc>
          <w:tcPr>
            <w:tcW w:w="2160" w:type="dxa"/>
          </w:tcPr>
          <w:p w14:paraId="584C5D56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</w:t>
            </w:r>
          </w:p>
        </w:tc>
      </w:tr>
      <w:tr w:rsidR="006E4CEF" w14:paraId="55F9769E" w14:textId="77777777">
        <w:trPr>
          <w:jc w:val="center"/>
        </w:trPr>
        <w:tc>
          <w:tcPr>
            <w:tcW w:w="2160" w:type="dxa"/>
          </w:tcPr>
          <w:p w14:paraId="5CCAE8A9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return_date</w:t>
            </w:r>
            <w:proofErr w:type="spellEnd"/>
          </w:p>
        </w:tc>
        <w:tc>
          <w:tcPr>
            <w:tcW w:w="2160" w:type="dxa"/>
          </w:tcPr>
          <w:p w14:paraId="6F4C9334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DATE</w:t>
            </w:r>
          </w:p>
        </w:tc>
        <w:tc>
          <w:tcPr>
            <w:tcW w:w="2160" w:type="dxa"/>
          </w:tcPr>
          <w:p w14:paraId="67B81CBC" w14:textId="77777777" w:rsidR="006E4CEF" w:rsidRDefault="006E4CEF">
            <w:p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2160" w:type="dxa"/>
          </w:tcPr>
          <w:p w14:paraId="1D335967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Yes</w:t>
            </w:r>
          </w:p>
        </w:tc>
      </w:tr>
    </w:tbl>
    <w:p w14:paraId="5E48800F" w14:textId="77777777" w:rsidR="006E4CEF" w:rsidRDefault="00000000">
      <w:pPr>
        <w:rPr>
          <w:rFonts w:ascii="Tahoma" w:hAnsi="Tahoma" w:cs="Tahoma"/>
        </w:rPr>
      </w:pPr>
      <w:r>
        <w:rPr>
          <w:rFonts w:ascii="Tahoma" w:hAnsi="Tahoma" w:cs="Tahoma"/>
          <w:b/>
        </w:rPr>
        <w:t>`fine`</w:t>
      </w:r>
      <w:r>
        <w:rPr>
          <w:rFonts w:ascii="Tahoma" w:hAnsi="Tahoma" w:cs="Tahoma"/>
        </w:rPr>
        <w:t xml:space="preserve"> (Regular entity — Step 1; </w:t>
      </w:r>
      <w:proofErr w:type="spellStart"/>
      <w:r>
        <w:rPr>
          <w:rFonts w:ascii="Tahoma" w:hAnsi="Tahoma" w:cs="Tahoma"/>
        </w:rPr>
        <w:t>quan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hệ</w:t>
      </w:r>
      <w:proofErr w:type="spellEnd"/>
      <w:r>
        <w:rPr>
          <w:rFonts w:ascii="Tahoma" w:hAnsi="Tahoma" w:cs="Tahoma"/>
        </w:rPr>
        <w:t xml:space="preserve"> incurs 1:1 </w:t>
      </w:r>
      <w:proofErr w:type="spellStart"/>
      <w:r>
        <w:rPr>
          <w:rFonts w:ascii="Tahoma" w:hAnsi="Tahoma" w:cs="Tahoma"/>
        </w:rPr>
        <w:t>với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loaned_copy</w:t>
      </w:r>
      <w:proofErr w:type="spellEnd"/>
      <w:r>
        <w:rPr>
          <w:rFonts w:ascii="Tahoma" w:hAnsi="Tahoma" w:cs="Tahoma"/>
        </w:rPr>
        <w:t xml:space="preserve"> — Step 3)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8"/>
        <w:gridCol w:w="2159"/>
        <w:gridCol w:w="2155"/>
      </w:tblGrid>
      <w:tr w:rsidR="006E4CEF" w14:paraId="5C320AFB" w14:textId="77777777">
        <w:trPr>
          <w:jc w:val="center"/>
        </w:trPr>
        <w:tc>
          <w:tcPr>
            <w:tcW w:w="2160" w:type="dxa"/>
          </w:tcPr>
          <w:p w14:paraId="1E65B889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</w:rPr>
              <w:t>Cột</w:t>
            </w:r>
            <w:proofErr w:type="spellEnd"/>
          </w:p>
        </w:tc>
        <w:tc>
          <w:tcPr>
            <w:tcW w:w="2160" w:type="dxa"/>
          </w:tcPr>
          <w:p w14:paraId="3F6527A0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</w:rPr>
              <w:t>Kiểu</w:t>
            </w:r>
            <w:proofErr w:type="spellEnd"/>
          </w:p>
        </w:tc>
        <w:tc>
          <w:tcPr>
            <w:tcW w:w="2160" w:type="dxa"/>
          </w:tcPr>
          <w:p w14:paraId="26AE0662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</w:rPr>
              <w:t>Khóa</w:t>
            </w:r>
            <w:proofErr w:type="spellEnd"/>
          </w:p>
        </w:tc>
        <w:tc>
          <w:tcPr>
            <w:tcW w:w="2160" w:type="dxa"/>
          </w:tcPr>
          <w:p w14:paraId="7D37AE98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</w:rPr>
              <w:t>Nullable</w:t>
            </w:r>
          </w:p>
        </w:tc>
      </w:tr>
      <w:tr w:rsidR="006E4CEF" w14:paraId="4974300E" w14:textId="77777777">
        <w:trPr>
          <w:jc w:val="center"/>
        </w:trPr>
        <w:tc>
          <w:tcPr>
            <w:tcW w:w="2160" w:type="dxa"/>
          </w:tcPr>
          <w:p w14:paraId="06DC3281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fine_id</w:t>
            </w:r>
            <w:proofErr w:type="spellEnd"/>
          </w:p>
        </w:tc>
        <w:tc>
          <w:tcPr>
            <w:tcW w:w="2160" w:type="dxa"/>
          </w:tcPr>
          <w:p w14:paraId="488A20E1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>CHAR(</w:t>
            </w:r>
            <w:proofErr w:type="gramEnd"/>
            <w:r>
              <w:rPr>
                <w:rFonts w:ascii="Tahoma" w:hAnsi="Tahoma" w:cs="Tahoma"/>
              </w:rPr>
              <w:t>10)</w:t>
            </w:r>
          </w:p>
        </w:tc>
        <w:tc>
          <w:tcPr>
            <w:tcW w:w="2160" w:type="dxa"/>
          </w:tcPr>
          <w:p w14:paraId="761C4368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PK</w:t>
            </w:r>
          </w:p>
        </w:tc>
        <w:tc>
          <w:tcPr>
            <w:tcW w:w="2160" w:type="dxa"/>
          </w:tcPr>
          <w:p w14:paraId="3552EDA9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</w:t>
            </w:r>
          </w:p>
        </w:tc>
      </w:tr>
      <w:tr w:rsidR="006E4CEF" w14:paraId="041FAE53" w14:textId="77777777">
        <w:trPr>
          <w:jc w:val="center"/>
        </w:trPr>
        <w:tc>
          <w:tcPr>
            <w:tcW w:w="2160" w:type="dxa"/>
          </w:tcPr>
          <w:p w14:paraId="096463C1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loaned_copy_id</w:t>
            </w:r>
            <w:proofErr w:type="spellEnd"/>
          </w:p>
        </w:tc>
        <w:tc>
          <w:tcPr>
            <w:tcW w:w="2160" w:type="dxa"/>
          </w:tcPr>
          <w:p w14:paraId="6B538E58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>CHAR(</w:t>
            </w:r>
            <w:proofErr w:type="gramEnd"/>
            <w:r>
              <w:rPr>
                <w:rFonts w:ascii="Tahoma" w:hAnsi="Tahoma" w:cs="Tahoma"/>
              </w:rPr>
              <w:t>10)</w:t>
            </w:r>
          </w:p>
        </w:tc>
        <w:tc>
          <w:tcPr>
            <w:tcW w:w="2160" w:type="dxa"/>
          </w:tcPr>
          <w:p w14:paraId="7F88BEC0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FK→loaned_copy</w:t>
            </w:r>
            <w:proofErr w:type="spellEnd"/>
            <w:r>
              <w:rPr>
                <w:rFonts w:ascii="Tahoma" w:hAnsi="Tahoma" w:cs="Tahoma"/>
              </w:rPr>
              <w:t>, UK</w:t>
            </w:r>
          </w:p>
        </w:tc>
        <w:tc>
          <w:tcPr>
            <w:tcW w:w="2160" w:type="dxa"/>
          </w:tcPr>
          <w:p w14:paraId="3C0AC476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</w:t>
            </w:r>
          </w:p>
        </w:tc>
      </w:tr>
      <w:tr w:rsidR="006E4CEF" w14:paraId="68A66688" w14:textId="77777777">
        <w:trPr>
          <w:jc w:val="center"/>
        </w:trPr>
        <w:tc>
          <w:tcPr>
            <w:tcW w:w="2160" w:type="dxa"/>
          </w:tcPr>
          <w:p w14:paraId="4E6F5641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librarian_id</w:t>
            </w:r>
            <w:proofErr w:type="spellEnd"/>
          </w:p>
        </w:tc>
        <w:tc>
          <w:tcPr>
            <w:tcW w:w="2160" w:type="dxa"/>
          </w:tcPr>
          <w:p w14:paraId="204CECFB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>CHAR(</w:t>
            </w:r>
            <w:proofErr w:type="gramEnd"/>
            <w:r>
              <w:rPr>
                <w:rFonts w:ascii="Tahoma" w:hAnsi="Tahoma" w:cs="Tahoma"/>
              </w:rPr>
              <w:t>10)</w:t>
            </w:r>
          </w:p>
        </w:tc>
        <w:tc>
          <w:tcPr>
            <w:tcW w:w="2160" w:type="dxa"/>
          </w:tcPr>
          <w:p w14:paraId="422C2C34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FK→librarian</w:t>
            </w:r>
            <w:proofErr w:type="spellEnd"/>
          </w:p>
        </w:tc>
        <w:tc>
          <w:tcPr>
            <w:tcW w:w="2160" w:type="dxa"/>
          </w:tcPr>
          <w:p w14:paraId="33A8AA9F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</w:t>
            </w:r>
          </w:p>
        </w:tc>
      </w:tr>
      <w:tr w:rsidR="006E4CEF" w14:paraId="35BCBEE6" w14:textId="77777777">
        <w:trPr>
          <w:jc w:val="center"/>
        </w:trPr>
        <w:tc>
          <w:tcPr>
            <w:tcW w:w="2160" w:type="dxa"/>
          </w:tcPr>
          <w:p w14:paraId="52B86844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amount</w:t>
            </w:r>
          </w:p>
        </w:tc>
        <w:tc>
          <w:tcPr>
            <w:tcW w:w="2160" w:type="dxa"/>
          </w:tcPr>
          <w:p w14:paraId="0784D205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>DECIMAL(</w:t>
            </w:r>
            <w:proofErr w:type="gramEnd"/>
            <w:r>
              <w:rPr>
                <w:rFonts w:ascii="Tahoma" w:hAnsi="Tahoma" w:cs="Tahoma"/>
              </w:rPr>
              <w:t>10,2)</w:t>
            </w:r>
          </w:p>
        </w:tc>
        <w:tc>
          <w:tcPr>
            <w:tcW w:w="2160" w:type="dxa"/>
          </w:tcPr>
          <w:p w14:paraId="0D79D114" w14:textId="77777777" w:rsidR="006E4CEF" w:rsidRDefault="006E4CEF">
            <w:p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2160" w:type="dxa"/>
          </w:tcPr>
          <w:p w14:paraId="155695C7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</w:t>
            </w:r>
          </w:p>
        </w:tc>
      </w:tr>
      <w:tr w:rsidR="006E4CEF" w14:paraId="17012D43" w14:textId="77777777">
        <w:trPr>
          <w:jc w:val="center"/>
        </w:trPr>
        <w:tc>
          <w:tcPr>
            <w:tcW w:w="2160" w:type="dxa"/>
          </w:tcPr>
          <w:p w14:paraId="24F43B99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paid_status</w:t>
            </w:r>
            <w:proofErr w:type="spellEnd"/>
          </w:p>
        </w:tc>
        <w:tc>
          <w:tcPr>
            <w:tcW w:w="2160" w:type="dxa"/>
          </w:tcPr>
          <w:p w14:paraId="489F1F58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>VARCHAR(</w:t>
            </w:r>
            <w:proofErr w:type="gramEnd"/>
            <w:r>
              <w:rPr>
                <w:rFonts w:ascii="Tahoma" w:hAnsi="Tahoma" w:cs="Tahoma"/>
              </w:rPr>
              <w:t>20)</w:t>
            </w:r>
          </w:p>
        </w:tc>
        <w:tc>
          <w:tcPr>
            <w:tcW w:w="2160" w:type="dxa"/>
          </w:tcPr>
          <w:p w14:paraId="1B8246BE" w14:textId="77777777" w:rsidR="006E4CEF" w:rsidRDefault="006E4CEF">
            <w:p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2160" w:type="dxa"/>
          </w:tcPr>
          <w:p w14:paraId="6FE09D58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</w:t>
            </w:r>
          </w:p>
        </w:tc>
      </w:tr>
    </w:tbl>
    <w:p w14:paraId="23321339" w14:textId="77777777" w:rsidR="006E4CEF" w:rsidRDefault="00000000">
      <w:pPr>
        <w:pStyle w:val="Heading3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Nhóm</w:t>
      </w:r>
      <w:proofErr w:type="spellEnd"/>
      <w:r>
        <w:rPr>
          <w:rFonts w:ascii="Tahoma" w:hAnsi="Tahoma" w:cs="Tahoma"/>
        </w:rPr>
        <w:t xml:space="preserve"> 4 — License &amp; </w:t>
      </w:r>
      <w:proofErr w:type="spellStart"/>
      <w:r>
        <w:rPr>
          <w:rFonts w:ascii="Tahoma" w:hAnsi="Tahoma" w:cs="Tahoma"/>
        </w:rPr>
        <w:t>Truy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cập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số</w:t>
      </w:r>
      <w:proofErr w:type="spellEnd"/>
    </w:p>
    <w:p w14:paraId="531827CE" w14:textId="77777777" w:rsidR="006E4CEF" w:rsidRDefault="00000000">
      <w:pPr>
        <w:rPr>
          <w:rFonts w:ascii="Tahoma" w:hAnsi="Tahoma" w:cs="Tahoma"/>
        </w:rPr>
      </w:pPr>
      <w:r>
        <w:rPr>
          <w:rFonts w:ascii="Tahoma" w:hAnsi="Tahoma" w:cs="Tahoma"/>
          <w:b/>
        </w:rPr>
        <w:t>`license`</w:t>
      </w:r>
      <w:r>
        <w:rPr>
          <w:rFonts w:ascii="Tahoma" w:hAnsi="Tahoma" w:cs="Tahoma"/>
        </w:rPr>
        <w:t xml:space="preserve"> (Regular entity — Step 1)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9"/>
        <w:gridCol w:w="2156"/>
        <w:gridCol w:w="2157"/>
      </w:tblGrid>
      <w:tr w:rsidR="006E4CEF" w14:paraId="20F20B3E" w14:textId="77777777">
        <w:trPr>
          <w:jc w:val="center"/>
        </w:trPr>
        <w:tc>
          <w:tcPr>
            <w:tcW w:w="2160" w:type="dxa"/>
          </w:tcPr>
          <w:p w14:paraId="60BBE938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</w:rPr>
              <w:t>Cột</w:t>
            </w:r>
            <w:proofErr w:type="spellEnd"/>
          </w:p>
        </w:tc>
        <w:tc>
          <w:tcPr>
            <w:tcW w:w="2160" w:type="dxa"/>
          </w:tcPr>
          <w:p w14:paraId="23EEEBF4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</w:rPr>
              <w:t>Kiểu</w:t>
            </w:r>
            <w:proofErr w:type="spellEnd"/>
          </w:p>
        </w:tc>
        <w:tc>
          <w:tcPr>
            <w:tcW w:w="2160" w:type="dxa"/>
          </w:tcPr>
          <w:p w14:paraId="1FDEA49E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</w:rPr>
              <w:t>Khóa</w:t>
            </w:r>
            <w:proofErr w:type="spellEnd"/>
          </w:p>
        </w:tc>
        <w:tc>
          <w:tcPr>
            <w:tcW w:w="2160" w:type="dxa"/>
          </w:tcPr>
          <w:p w14:paraId="3B5E04FC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</w:rPr>
              <w:t>Nullable</w:t>
            </w:r>
          </w:p>
        </w:tc>
      </w:tr>
      <w:tr w:rsidR="006E4CEF" w14:paraId="677C7AA3" w14:textId="77777777">
        <w:trPr>
          <w:jc w:val="center"/>
        </w:trPr>
        <w:tc>
          <w:tcPr>
            <w:tcW w:w="2160" w:type="dxa"/>
          </w:tcPr>
          <w:p w14:paraId="00A61F3F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license_id</w:t>
            </w:r>
            <w:proofErr w:type="spellEnd"/>
          </w:p>
        </w:tc>
        <w:tc>
          <w:tcPr>
            <w:tcW w:w="2160" w:type="dxa"/>
          </w:tcPr>
          <w:p w14:paraId="00095F93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>CHAR(</w:t>
            </w:r>
            <w:proofErr w:type="gramEnd"/>
            <w:r>
              <w:rPr>
                <w:rFonts w:ascii="Tahoma" w:hAnsi="Tahoma" w:cs="Tahoma"/>
              </w:rPr>
              <w:t>10)</w:t>
            </w:r>
          </w:p>
        </w:tc>
        <w:tc>
          <w:tcPr>
            <w:tcW w:w="2160" w:type="dxa"/>
          </w:tcPr>
          <w:p w14:paraId="02A439EA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PK</w:t>
            </w:r>
          </w:p>
        </w:tc>
        <w:tc>
          <w:tcPr>
            <w:tcW w:w="2160" w:type="dxa"/>
          </w:tcPr>
          <w:p w14:paraId="714E64C3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</w:t>
            </w:r>
          </w:p>
        </w:tc>
      </w:tr>
      <w:tr w:rsidR="006E4CEF" w14:paraId="0EF1E2DE" w14:textId="77777777">
        <w:trPr>
          <w:jc w:val="center"/>
        </w:trPr>
        <w:tc>
          <w:tcPr>
            <w:tcW w:w="2160" w:type="dxa"/>
          </w:tcPr>
          <w:p w14:paraId="2D79BB86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license_type</w:t>
            </w:r>
            <w:proofErr w:type="spellEnd"/>
          </w:p>
        </w:tc>
        <w:tc>
          <w:tcPr>
            <w:tcW w:w="2160" w:type="dxa"/>
          </w:tcPr>
          <w:p w14:paraId="321BC445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>VARCHAR(</w:t>
            </w:r>
            <w:proofErr w:type="gramEnd"/>
            <w:r>
              <w:rPr>
                <w:rFonts w:ascii="Tahoma" w:hAnsi="Tahoma" w:cs="Tahoma"/>
              </w:rPr>
              <w:t>50)</w:t>
            </w:r>
          </w:p>
        </w:tc>
        <w:tc>
          <w:tcPr>
            <w:tcW w:w="2160" w:type="dxa"/>
          </w:tcPr>
          <w:p w14:paraId="6E455492" w14:textId="77777777" w:rsidR="006E4CEF" w:rsidRDefault="006E4CEF">
            <w:p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2160" w:type="dxa"/>
          </w:tcPr>
          <w:p w14:paraId="74CA4625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</w:t>
            </w:r>
          </w:p>
        </w:tc>
      </w:tr>
      <w:tr w:rsidR="006E4CEF" w14:paraId="63997659" w14:textId="77777777">
        <w:trPr>
          <w:jc w:val="center"/>
        </w:trPr>
        <w:tc>
          <w:tcPr>
            <w:tcW w:w="2160" w:type="dxa"/>
          </w:tcPr>
          <w:p w14:paraId="70992800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description</w:t>
            </w:r>
          </w:p>
        </w:tc>
        <w:tc>
          <w:tcPr>
            <w:tcW w:w="2160" w:type="dxa"/>
          </w:tcPr>
          <w:p w14:paraId="3EA08189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>VARCHAR(</w:t>
            </w:r>
            <w:proofErr w:type="gramEnd"/>
            <w:r>
              <w:rPr>
                <w:rFonts w:ascii="Tahoma" w:hAnsi="Tahoma" w:cs="Tahoma"/>
              </w:rPr>
              <w:t>255)</w:t>
            </w:r>
          </w:p>
        </w:tc>
        <w:tc>
          <w:tcPr>
            <w:tcW w:w="2160" w:type="dxa"/>
          </w:tcPr>
          <w:p w14:paraId="2E963039" w14:textId="77777777" w:rsidR="006E4CEF" w:rsidRDefault="006E4CEF">
            <w:p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2160" w:type="dxa"/>
          </w:tcPr>
          <w:p w14:paraId="52C4D12C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Yes</w:t>
            </w:r>
          </w:p>
        </w:tc>
      </w:tr>
    </w:tbl>
    <w:p w14:paraId="115E2DB8" w14:textId="77777777" w:rsidR="006E4CEF" w:rsidRDefault="00000000">
      <w:pPr>
        <w:rPr>
          <w:rFonts w:ascii="Tahoma" w:hAnsi="Tahoma" w:cs="Tahoma"/>
        </w:rPr>
      </w:pPr>
      <w:r>
        <w:rPr>
          <w:rFonts w:ascii="Tahoma" w:hAnsi="Tahoma" w:cs="Tahoma"/>
          <w:b/>
        </w:rPr>
        <w:t>`</w:t>
      </w:r>
      <w:proofErr w:type="spellStart"/>
      <w:r>
        <w:rPr>
          <w:rFonts w:ascii="Tahoma" w:hAnsi="Tahoma" w:cs="Tahoma"/>
          <w:b/>
        </w:rPr>
        <w:t>access_license</w:t>
      </w:r>
      <w:proofErr w:type="spellEnd"/>
      <w:r>
        <w:rPr>
          <w:rFonts w:ascii="Tahoma" w:hAnsi="Tahoma" w:cs="Tahoma"/>
          <w:b/>
        </w:rPr>
        <w:t>`</w:t>
      </w:r>
      <w:r>
        <w:rPr>
          <w:rFonts w:ascii="Tahoma" w:hAnsi="Tahoma" w:cs="Tahoma"/>
        </w:rPr>
        <w:t xml:space="preserve"> (bridge table </w:t>
      </w:r>
      <w:proofErr w:type="spellStart"/>
      <w:r>
        <w:rPr>
          <w:rFonts w:ascii="Tahoma" w:hAnsi="Tahoma" w:cs="Tahoma"/>
        </w:rPr>
        <w:t>cho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quan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hệ</w:t>
      </w:r>
      <w:proofErr w:type="spellEnd"/>
      <w:r>
        <w:rPr>
          <w:rFonts w:ascii="Tahoma" w:hAnsi="Tahoma" w:cs="Tahoma"/>
        </w:rPr>
        <w:t xml:space="preserve"> </w:t>
      </w:r>
      <w:proofErr w:type="gramStart"/>
      <w:r>
        <w:rPr>
          <w:rFonts w:ascii="Tahoma" w:hAnsi="Tahoma" w:cs="Tahoma"/>
        </w:rPr>
        <w:t>M:N</w:t>
      </w:r>
      <w:proofErr w:type="gram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giữa</w:t>
      </w:r>
      <w:proofErr w:type="spellEnd"/>
      <w:r>
        <w:rPr>
          <w:rFonts w:ascii="Tahoma" w:hAnsi="Tahoma" w:cs="Tahoma"/>
        </w:rPr>
        <w:t xml:space="preserve"> license </w:t>
      </w:r>
      <w:proofErr w:type="spellStart"/>
      <w:r>
        <w:rPr>
          <w:rFonts w:ascii="Tahoma" w:hAnsi="Tahoma" w:cs="Tahoma"/>
        </w:rPr>
        <w:t>và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open_access</w:t>
      </w:r>
      <w:proofErr w:type="spellEnd"/>
      <w:r>
        <w:rPr>
          <w:rFonts w:ascii="Tahoma" w:hAnsi="Tahoma" w:cs="Tahoma"/>
        </w:rPr>
        <w:t xml:space="preserve"> — Step 5)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7"/>
        <w:gridCol w:w="2159"/>
        <w:gridCol w:w="2156"/>
      </w:tblGrid>
      <w:tr w:rsidR="006E4CEF" w14:paraId="61EB6B59" w14:textId="77777777">
        <w:trPr>
          <w:jc w:val="center"/>
        </w:trPr>
        <w:tc>
          <w:tcPr>
            <w:tcW w:w="2160" w:type="dxa"/>
          </w:tcPr>
          <w:p w14:paraId="650CA935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</w:rPr>
              <w:t>Cột</w:t>
            </w:r>
            <w:proofErr w:type="spellEnd"/>
          </w:p>
        </w:tc>
        <w:tc>
          <w:tcPr>
            <w:tcW w:w="2160" w:type="dxa"/>
          </w:tcPr>
          <w:p w14:paraId="31C44D64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</w:rPr>
              <w:t>Kiểu</w:t>
            </w:r>
            <w:proofErr w:type="spellEnd"/>
          </w:p>
        </w:tc>
        <w:tc>
          <w:tcPr>
            <w:tcW w:w="2160" w:type="dxa"/>
          </w:tcPr>
          <w:p w14:paraId="52D9C7D3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</w:rPr>
              <w:t>Khóa</w:t>
            </w:r>
            <w:proofErr w:type="spellEnd"/>
          </w:p>
        </w:tc>
        <w:tc>
          <w:tcPr>
            <w:tcW w:w="2160" w:type="dxa"/>
          </w:tcPr>
          <w:p w14:paraId="07D3C2F8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</w:rPr>
              <w:t>Nullable</w:t>
            </w:r>
          </w:p>
        </w:tc>
      </w:tr>
      <w:tr w:rsidR="006E4CEF" w14:paraId="193C3E79" w14:textId="77777777">
        <w:trPr>
          <w:jc w:val="center"/>
        </w:trPr>
        <w:tc>
          <w:tcPr>
            <w:tcW w:w="2160" w:type="dxa"/>
          </w:tcPr>
          <w:p w14:paraId="1F822B92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license_id</w:t>
            </w:r>
            <w:proofErr w:type="spellEnd"/>
          </w:p>
        </w:tc>
        <w:tc>
          <w:tcPr>
            <w:tcW w:w="2160" w:type="dxa"/>
          </w:tcPr>
          <w:p w14:paraId="5FCE4BA4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>CHAR(</w:t>
            </w:r>
            <w:proofErr w:type="gramEnd"/>
            <w:r>
              <w:rPr>
                <w:rFonts w:ascii="Tahoma" w:hAnsi="Tahoma" w:cs="Tahoma"/>
              </w:rPr>
              <w:t>10)</w:t>
            </w:r>
          </w:p>
        </w:tc>
        <w:tc>
          <w:tcPr>
            <w:tcW w:w="2160" w:type="dxa"/>
          </w:tcPr>
          <w:p w14:paraId="0838B6FC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PK, </w:t>
            </w:r>
            <w:proofErr w:type="spellStart"/>
            <w:r>
              <w:rPr>
                <w:rFonts w:ascii="Tahoma" w:hAnsi="Tahoma" w:cs="Tahoma"/>
              </w:rPr>
              <w:t>FK→license</w:t>
            </w:r>
            <w:proofErr w:type="spellEnd"/>
          </w:p>
        </w:tc>
        <w:tc>
          <w:tcPr>
            <w:tcW w:w="2160" w:type="dxa"/>
          </w:tcPr>
          <w:p w14:paraId="02D0A450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</w:t>
            </w:r>
          </w:p>
        </w:tc>
      </w:tr>
      <w:tr w:rsidR="006E4CEF" w14:paraId="2871C398" w14:textId="77777777">
        <w:trPr>
          <w:jc w:val="center"/>
        </w:trPr>
        <w:tc>
          <w:tcPr>
            <w:tcW w:w="2160" w:type="dxa"/>
          </w:tcPr>
          <w:p w14:paraId="37355E49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resource_id</w:t>
            </w:r>
            <w:proofErr w:type="spellEnd"/>
          </w:p>
        </w:tc>
        <w:tc>
          <w:tcPr>
            <w:tcW w:w="2160" w:type="dxa"/>
          </w:tcPr>
          <w:p w14:paraId="156ED516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>CHAR(</w:t>
            </w:r>
            <w:proofErr w:type="gramEnd"/>
            <w:r>
              <w:rPr>
                <w:rFonts w:ascii="Tahoma" w:hAnsi="Tahoma" w:cs="Tahoma"/>
              </w:rPr>
              <w:t>10)</w:t>
            </w:r>
          </w:p>
        </w:tc>
        <w:tc>
          <w:tcPr>
            <w:tcW w:w="2160" w:type="dxa"/>
          </w:tcPr>
          <w:p w14:paraId="57F17A2B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PK, </w:t>
            </w:r>
            <w:proofErr w:type="spellStart"/>
            <w:r>
              <w:rPr>
                <w:rFonts w:ascii="Tahoma" w:hAnsi="Tahoma" w:cs="Tahoma"/>
              </w:rPr>
              <w:t>FK→open_access</w:t>
            </w:r>
            <w:proofErr w:type="spellEnd"/>
          </w:p>
        </w:tc>
        <w:tc>
          <w:tcPr>
            <w:tcW w:w="2160" w:type="dxa"/>
          </w:tcPr>
          <w:p w14:paraId="65E8A0E8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</w:t>
            </w:r>
          </w:p>
        </w:tc>
      </w:tr>
      <w:tr w:rsidR="006E4CEF" w14:paraId="1385AFBF" w14:textId="77777777">
        <w:trPr>
          <w:jc w:val="center"/>
        </w:trPr>
        <w:tc>
          <w:tcPr>
            <w:tcW w:w="2160" w:type="dxa"/>
          </w:tcPr>
          <w:p w14:paraId="2F69537E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granted_date</w:t>
            </w:r>
            <w:proofErr w:type="spellEnd"/>
          </w:p>
        </w:tc>
        <w:tc>
          <w:tcPr>
            <w:tcW w:w="2160" w:type="dxa"/>
          </w:tcPr>
          <w:p w14:paraId="76B4E83B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DATE</w:t>
            </w:r>
          </w:p>
        </w:tc>
        <w:tc>
          <w:tcPr>
            <w:tcW w:w="2160" w:type="dxa"/>
          </w:tcPr>
          <w:p w14:paraId="153E0903" w14:textId="77777777" w:rsidR="006E4CEF" w:rsidRDefault="006E4CEF">
            <w:p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2160" w:type="dxa"/>
          </w:tcPr>
          <w:p w14:paraId="07EC6906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</w:t>
            </w:r>
          </w:p>
        </w:tc>
      </w:tr>
    </w:tbl>
    <w:p w14:paraId="0AB3FE71" w14:textId="77777777" w:rsidR="006E4CEF" w:rsidRDefault="00000000">
      <w:pPr>
        <w:rPr>
          <w:rFonts w:ascii="Tahoma" w:hAnsi="Tahoma" w:cs="Tahoma"/>
        </w:rPr>
      </w:pPr>
      <w:r>
        <w:rPr>
          <w:rFonts w:ascii="Tahoma" w:hAnsi="Tahoma" w:cs="Tahoma"/>
          <w:b/>
        </w:rPr>
        <w:lastRenderedPageBreak/>
        <w:t>`</w:t>
      </w:r>
      <w:proofErr w:type="spellStart"/>
      <w:r>
        <w:rPr>
          <w:rFonts w:ascii="Tahoma" w:hAnsi="Tahoma" w:cs="Tahoma"/>
          <w:b/>
        </w:rPr>
        <w:t>access_log</w:t>
      </w:r>
      <w:proofErr w:type="spellEnd"/>
      <w:r>
        <w:rPr>
          <w:rFonts w:ascii="Tahoma" w:hAnsi="Tahoma" w:cs="Tahoma"/>
          <w:b/>
        </w:rPr>
        <w:t>`</w:t>
      </w:r>
      <w:r>
        <w:rPr>
          <w:rFonts w:ascii="Tahoma" w:hAnsi="Tahoma" w:cs="Tahoma"/>
        </w:rPr>
        <w:t xml:space="preserve"> (Regular entity — Step 1; </w:t>
      </w:r>
      <w:proofErr w:type="spellStart"/>
      <w:r>
        <w:rPr>
          <w:rFonts w:ascii="Tahoma" w:hAnsi="Tahoma" w:cs="Tahoma"/>
        </w:rPr>
        <w:t>quan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hệ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accessed_via</w:t>
      </w:r>
      <w:proofErr w:type="spellEnd"/>
      <w:r>
        <w:rPr>
          <w:rFonts w:ascii="Tahoma" w:hAnsi="Tahoma" w:cs="Tahoma"/>
        </w:rPr>
        <w:t xml:space="preserve">, generates mapped </w:t>
      </w:r>
      <w:proofErr w:type="spellStart"/>
      <w:r>
        <w:rPr>
          <w:rFonts w:ascii="Tahoma" w:hAnsi="Tahoma" w:cs="Tahoma"/>
        </w:rPr>
        <w:t>bằng</w:t>
      </w:r>
      <w:proofErr w:type="spellEnd"/>
      <w:r>
        <w:rPr>
          <w:rFonts w:ascii="Tahoma" w:hAnsi="Tahoma" w:cs="Tahoma"/>
        </w:rPr>
        <w:t xml:space="preserve"> FK — Step 4)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6E4CEF" w14:paraId="7EF1C7E9" w14:textId="77777777">
        <w:trPr>
          <w:jc w:val="center"/>
        </w:trPr>
        <w:tc>
          <w:tcPr>
            <w:tcW w:w="2160" w:type="dxa"/>
          </w:tcPr>
          <w:p w14:paraId="3634F68A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</w:rPr>
              <w:t>Cột</w:t>
            </w:r>
            <w:proofErr w:type="spellEnd"/>
          </w:p>
        </w:tc>
        <w:tc>
          <w:tcPr>
            <w:tcW w:w="2160" w:type="dxa"/>
          </w:tcPr>
          <w:p w14:paraId="28E2DC88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</w:rPr>
              <w:t>Kiểu</w:t>
            </w:r>
            <w:proofErr w:type="spellEnd"/>
          </w:p>
        </w:tc>
        <w:tc>
          <w:tcPr>
            <w:tcW w:w="2160" w:type="dxa"/>
          </w:tcPr>
          <w:p w14:paraId="2233236D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</w:rPr>
              <w:t>Khóa</w:t>
            </w:r>
            <w:proofErr w:type="spellEnd"/>
          </w:p>
        </w:tc>
        <w:tc>
          <w:tcPr>
            <w:tcW w:w="2160" w:type="dxa"/>
          </w:tcPr>
          <w:p w14:paraId="1EE2D428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</w:rPr>
              <w:t>Nullable</w:t>
            </w:r>
          </w:p>
        </w:tc>
      </w:tr>
      <w:tr w:rsidR="006E4CEF" w14:paraId="36EBB3B3" w14:textId="77777777">
        <w:trPr>
          <w:jc w:val="center"/>
        </w:trPr>
        <w:tc>
          <w:tcPr>
            <w:tcW w:w="2160" w:type="dxa"/>
          </w:tcPr>
          <w:p w14:paraId="1C8F3D7E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access_id</w:t>
            </w:r>
            <w:proofErr w:type="spellEnd"/>
          </w:p>
        </w:tc>
        <w:tc>
          <w:tcPr>
            <w:tcW w:w="2160" w:type="dxa"/>
          </w:tcPr>
          <w:p w14:paraId="3E36CA63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>CHAR(</w:t>
            </w:r>
            <w:proofErr w:type="gramEnd"/>
            <w:r>
              <w:rPr>
                <w:rFonts w:ascii="Tahoma" w:hAnsi="Tahoma" w:cs="Tahoma"/>
              </w:rPr>
              <w:t>10)</w:t>
            </w:r>
          </w:p>
        </w:tc>
        <w:tc>
          <w:tcPr>
            <w:tcW w:w="2160" w:type="dxa"/>
          </w:tcPr>
          <w:p w14:paraId="56FF19F8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PK</w:t>
            </w:r>
          </w:p>
        </w:tc>
        <w:tc>
          <w:tcPr>
            <w:tcW w:w="2160" w:type="dxa"/>
          </w:tcPr>
          <w:p w14:paraId="13942F6A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</w:t>
            </w:r>
          </w:p>
        </w:tc>
      </w:tr>
      <w:tr w:rsidR="006E4CEF" w14:paraId="0E07D613" w14:textId="77777777">
        <w:trPr>
          <w:jc w:val="center"/>
        </w:trPr>
        <w:tc>
          <w:tcPr>
            <w:tcW w:w="2160" w:type="dxa"/>
          </w:tcPr>
          <w:p w14:paraId="0B59AABB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member_id</w:t>
            </w:r>
            <w:proofErr w:type="spellEnd"/>
          </w:p>
        </w:tc>
        <w:tc>
          <w:tcPr>
            <w:tcW w:w="2160" w:type="dxa"/>
          </w:tcPr>
          <w:p w14:paraId="09F76D1A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>CHAR(</w:t>
            </w:r>
            <w:proofErr w:type="gramEnd"/>
            <w:r>
              <w:rPr>
                <w:rFonts w:ascii="Tahoma" w:hAnsi="Tahoma" w:cs="Tahoma"/>
              </w:rPr>
              <w:t>10)</w:t>
            </w:r>
          </w:p>
        </w:tc>
        <w:tc>
          <w:tcPr>
            <w:tcW w:w="2160" w:type="dxa"/>
          </w:tcPr>
          <w:p w14:paraId="74213584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FK→member</w:t>
            </w:r>
            <w:proofErr w:type="spellEnd"/>
          </w:p>
        </w:tc>
        <w:tc>
          <w:tcPr>
            <w:tcW w:w="2160" w:type="dxa"/>
          </w:tcPr>
          <w:p w14:paraId="390EF633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</w:t>
            </w:r>
          </w:p>
        </w:tc>
      </w:tr>
      <w:tr w:rsidR="006E4CEF" w14:paraId="04CE0BE4" w14:textId="77777777">
        <w:trPr>
          <w:jc w:val="center"/>
        </w:trPr>
        <w:tc>
          <w:tcPr>
            <w:tcW w:w="2160" w:type="dxa"/>
          </w:tcPr>
          <w:p w14:paraId="5DAC5EAF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resource_id</w:t>
            </w:r>
            <w:proofErr w:type="spellEnd"/>
          </w:p>
        </w:tc>
        <w:tc>
          <w:tcPr>
            <w:tcW w:w="2160" w:type="dxa"/>
          </w:tcPr>
          <w:p w14:paraId="38B939DD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>CHAR(</w:t>
            </w:r>
            <w:proofErr w:type="gramEnd"/>
            <w:r>
              <w:rPr>
                <w:rFonts w:ascii="Tahoma" w:hAnsi="Tahoma" w:cs="Tahoma"/>
              </w:rPr>
              <w:t>10)</w:t>
            </w:r>
          </w:p>
        </w:tc>
        <w:tc>
          <w:tcPr>
            <w:tcW w:w="2160" w:type="dxa"/>
          </w:tcPr>
          <w:p w14:paraId="34EDA868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FK→journal</w:t>
            </w:r>
            <w:proofErr w:type="spellEnd"/>
          </w:p>
        </w:tc>
        <w:tc>
          <w:tcPr>
            <w:tcW w:w="2160" w:type="dxa"/>
          </w:tcPr>
          <w:p w14:paraId="1C625E72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</w:t>
            </w:r>
          </w:p>
        </w:tc>
      </w:tr>
      <w:tr w:rsidR="006E4CEF" w14:paraId="4100B2E0" w14:textId="77777777">
        <w:trPr>
          <w:jc w:val="center"/>
        </w:trPr>
        <w:tc>
          <w:tcPr>
            <w:tcW w:w="2160" w:type="dxa"/>
          </w:tcPr>
          <w:p w14:paraId="6FAAE073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access_time</w:t>
            </w:r>
            <w:proofErr w:type="spellEnd"/>
          </w:p>
        </w:tc>
        <w:tc>
          <w:tcPr>
            <w:tcW w:w="2160" w:type="dxa"/>
          </w:tcPr>
          <w:p w14:paraId="09718594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DATETIME</w:t>
            </w:r>
          </w:p>
        </w:tc>
        <w:tc>
          <w:tcPr>
            <w:tcW w:w="2160" w:type="dxa"/>
          </w:tcPr>
          <w:p w14:paraId="631E4486" w14:textId="77777777" w:rsidR="006E4CEF" w:rsidRDefault="006E4CEF">
            <w:pPr>
              <w:spacing w:after="0" w:line="240" w:lineRule="auto"/>
              <w:rPr>
                <w:rFonts w:ascii="Tahoma" w:hAnsi="Tahoma" w:cs="Tahoma"/>
              </w:rPr>
            </w:pPr>
          </w:p>
        </w:tc>
        <w:tc>
          <w:tcPr>
            <w:tcW w:w="2160" w:type="dxa"/>
          </w:tcPr>
          <w:p w14:paraId="1B37A6A4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</w:t>
            </w:r>
          </w:p>
        </w:tc>
      </w:tr>
    </w:tbl>
    <w:p w14:paraId="52DB1849" w14:textId="77777777" w:rsidR="006E4CEF" w:rsidRDefault="00000000">
      <w:pPr>
        <w:pStyle w:val="Heading3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Nhóm</w:t>
      </w:r>
      <w:proofErr w:type="spellEnd"/>
      <w:r>
        <w:rPr>
          <w:rFonts w:ascii="Tahoma" w:hAnsi="Tahoma" w:cs="Tahoma"/>
        </w:rPr>
        <w:t xml:space="preserve"> 5 — </w:t>
      </w:r>
      <w:proofErr w:type="spellStart"/>
      <w:r>
        <w:rPr>
          <w:rFonts w:ascii="Tahoma" w:hAnsi="Tahoma" w:cs="Tahoma"/>
        </w:rPr>
        <w:t>Bảng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bắc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cầu</w:t>
      </w:r>
      <w:proofErr w:type="spellEnd"/>
      <w:r>
        <w:rPr>
          <w:rFonts w:ascii="Tahoma" w:hAnsi="Tahoma" w:cs="Tahoma"/>
        </w:rPr>
        <w:t xml:space="preserve"> N:M </w:t>
      </w:r>
      <w:proofErr w:type="spellStart"/>
      <w:r>
        <w:rPr>
          <w:rFonts w:ascii="Tahoma" w:hAnsi="Tahoma" w:cs="Tahoma"/>
        </w:rPr>
        <w:t>thuần</w:t>
      </w:r>
      <w:proofErr w:type="spellEnd"/>
    </w:p>
    <w:p w14:paraId="3A3F8B5A" w14:textId="77777777" w:rsidR="006E4CEF" w:rsidRDefault="00000000">
      <w:pPr>
        <w:rPr>
          <w:rFonts w:ascii="Tahoma" w:hAnsi="Tahoma" w:cs="Tahoma"/>
        </w:rPr>
      </w:pPr>
      <w:r>
        <w:rPr>
          <w:rFonts w:ascii="Tahoma" w:hAnsi="Tahoma" w:cs="Tahoma"/>
          <w:b/>
        </w:rPr>
        <w:t>`</w:t>
      </w:r>
      <w:proofErr w:type="spellStart"/>
      <w:r>
        <w:rPr>
          <w:rFonts w:ascii="Tahoma" w:hAnsi="Tahoma" w:cs="Tahoma"/>
          <w:b/>
        </w:rPr>
        <w:t>resource_author</w:t>
      </w:r>
      <w:proofErr w:type="spellEnd"/>
      <w:r>
        <w:rPr>
          <w:rFonts w:ascii="Tahoma" w:hAnsi="Tahoma" w:cs="Tahoma"/>
          <w:b/>
        </w:rPr>
        <w:t>`</w:t>
      </w:r>
      <w:r>
        <w:rPr>
          <w:rFonts w:ascii="Tahoma" w:hAnsi="Tahoma" w:cs="Tahoma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6E4CEF" w14:paraId="545A90F3" w14:textId="77777777">
        <w:trPr>
          <w:jc w:val="center"/>
        </w:trPr>
        <w:tc>
          <w:tcPr>
            <w:tcW w:w="2160" w:type="dxa"/>
          </w:tcPr>
          <w:p w14:paraId="32D1C593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</w:rPr>
              <w:t>Cột</w:t>
            </w:r>
            <w:proofErr w:type="spellEnd"/>
          </w:p>
        </w:tc>
        <w:tc>
          <w:tcPr>
            <w:tcW w:w="2160" w:type="dxa"/>
          </w:tcPr>
          <w:p w14:paraId="349575FD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</w:rPr>
              <w:t>Kiểu</w:t>
            </w:r>
            <w:proofErr w:type="spellEnd"/>
          </w:p>
        </w:tc>
        <w:tc>
          <w:tcPr>
            <w:tcW w:w="2160" w:type="dxa"/>
          </w:tcPr>
          <w:p w14:paraId="64DC3FBA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</w:rPr>
              <w:t>Khóa</w:t>
            </w:r>
            <w:proofErr w:type="spellEnd"/>
          </w:p>
        </w:tc>
        <w:tc>
          <w:tcPr>
            <w:tcW w:w="2160" w:type="dxa"/>
          </w:tcPr>
          <w:p w14:paraId="7085B416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</w:rPr>
              <w:t>Nullable</w:t>
            </w:r>
          </w:p>
        </w:tc>
      </w:tr>
      <w:tr w:rsidR="006E4CEF" w14:paraId="21607E0C" w14:textId="77777777">
        <w:trPr>
          <w:jc w:val="center"/>
        </w:trPr>
        <w:tc>
          <w:tcPr>
            <w:tcW w:w="2160" w:type="dxa"/>
          </w:tcPr>
          <w:p w14:paraId="317795EA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author_id</w:t>
            </w:r>
            <w:proofErr w:type="spellEnd"/>
          </w:p>
        </w:tc>
        <w:tc>
          <w:tcPr>
            <w:tcW w:w="2160" w:type="dxa"/>
          </w:tcPr>
          <w:p w14:paraId="53BF1177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>CHAR(</w:t>
            </w:r>
            <w:proofErr w:type="gramEnd"/>
            <w:r>
              <w:rPr>
                <w:rFonts w:ascii="Tahoma" w:hAnsi="Tahoma" w:cs="Tahoma"/>
              </w:rPr>
              <w:t>10)</w:t>
            </w:r>
          </w:p>
        </w:tc>
        <w:tc>
          <w:tcPr>
            <w:tcW w:w="2160" w:type="dxa"/>
          </w:tcPr>
          <w:p w14:paraId="640DEBCD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PK, </w:t>
            </w:r>
            <w:proofErr w:type="spellStart"/>
            <w:r>
              <w:rPr>
                <w:rFonts w:ascii="Tahoma" w:hAnsi="Tahoma" w:cs="Tahoma"/>
              </w:rPr>
              <w:t>FK→author</w:t>
            </w:r>
            <w:proofErr w:type="spellEnd"/>
          </w:p>
        </w:tc>
        <w:tc>
          <w:tcPr>
            <w:tcW w:w="2160" w:type="dxa"/>
          </w:tcPr>
          <w:p w14:paraId="051C150E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</w:t>
            </w:r>
          </w:p>
        </w:tc>
      </w:tr>
      <w:tr w:rsidR="006E4CEF" w14:paraId="53D8A2BC" w14:textId="77777777">
        <w:trPr>
          <w:jc w:val="center"/>
        </w:trPr>
        <w:tc>
          <w:tcPr>
            <w:tcW w:w="2160" w:type="dxa"/>
          </w:tcPr>
          <w:p w14:paraId="0DD06289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resource_id</w:t>
            </w:r>
            <w:proofErr w:type="spellEnd"/>
          </w:p>
        </w:tc>
        <w:tc>
          <w:tcPr>
            <w:tcW w:w="2160" w:type="dxa"/>
          </w:tcPr>
          <w:p w14:paraId="0E60E2E3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>CHAR(</w:t>
            </w:r>
            <w:proofErr w:type="gramEnd"/>
            <w:r>
              <w:rPr>
                <w:rFonts w:ascii="Tahoma" w:hAnsi="Tahoma" w:cs="Tahoma"/>
              </w:rPr>
              <w:t>10)</w:t>
            </w:r>
          </w:p>
        </w:tc>
        <w:tc>
          <w:tcPr>
            <w:tcW w:w="2160" w:type="dxa"/>
          </w:tcPr>
          <w:p w14:paraId="35ECCC06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PK, </w:t>
            </w:r>
            <w:proofErr w:type="spellStart"/>
            <w:r>
              <w:rPr>
                <w:rFonts w:ascii="Tahoma" w:hAnsi="Tahoma" w:cs="Tahoma"/>
              </w:rPr>
              <w:t>FK→resource</w:t>
            </w:r>
            <w:proofErr w:type="spellEnd"/>
          </w:p>
        </w:tc>
        <w:tc>
          <w:tcPr>
            <w:tcW w:w="2160" w:type="dxa"/>
          </w:tcPr>
          <w:p w14:paraId="585BC670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</w:t>
            </w:r>
          </w:p>
        </w:tc>
      </w:tr>
    </w:tbl>
    <w:p w14:paraId="38E7DD4A" w14:textId="77777777" w:rsidR="006E4CEF" w:rsidRDefault="006E4CEF">
      <w:pPr>
        <w:rPr>
          <w:rFonts w:ascii="Tahoma" w:hAnsi="Tahoma" w:cs="Tahoma"/>
        </w:rPr>
      </w:pPr>
    </w:p>
    <w:p w14:paraId="3221354D" w14:textId="77777777" w:rsidR="006E4CEF" w:rsidRDefault="00000000">
      <w:pPr>
        <w:pStyle w:val="Heading2"/>
        <w:rPr>
          <w:rFonts w:ascii="Tahoma" w:hAnsi="Tahoma" w:cs="Tahoma"/>
        </w:rPr>
      </w:pPr>
      <w:r>
        <w:rPr>
          <w:rFonts w:ascii="Tahoma" w:hAnsi="Tahoma" w:cs="Tahoma"/>
        </w:rPr>
        <w:t xml:space="preserve">2.2.3 Định </w:t>
      </w:r>
      <w:proofErr w:type="spellStart"/>
      <w:r>
        <w:rPr>
          <w:rFonts w:ascii="Tahoma" w:hAnsi="Tahoma" w:cs="Tahoma"/>
        </w:rPr>
        <w:t>nghĩa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đầy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đủ</w:t>
      </w:r>
      <w:proofErr w:type="spellEnd"/>
      <w:r>
        <w:rPr>
          <w:rFonts w:ascii="Tahoma" w:hAnsi="Tahoma" w:cs="Tahoma"/>
        </w:rPr>
        <w:t xml:space="preserve"> Foreign Key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9"/>
        <w:gridCol w:w="1414"/>
        <w:gridCol w:w="1356"/>
        <w:gridCol w:w="2403"/>
        <w:gridCol w:w="964"/>
        <w:gridCol w:w="914"/>
        <w:gridCol w:w="1180"/>
      </w:tblGrid>
      <w:tr w:rsidR="006E4CEF" w14:paraId="5F2D0B11" w14:textId="77777777">
        <w:trPr>
          <w:jc w:val="center"/>
        </w:trPr>
        <w:tc>
          <w:tcPr>
            <w:tcW w:w="1234" w:type="dxa"/>
          </w:tcPr>
          <w:p w14:paraId="3F06A782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</w:rPr>
              <w:t>#</w:t>
            </w:r>
          </w:p>
        </w:tc>
        <w:tc>
          <w:tcPr>
            <w:tcW w:w="1234" w:type="dxa"/>
          </w:tcPr>
          <w:p w14:paraId="7D550C93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</w:rPr>
              <w:t>Bảng</w:t>
            </w:r>
            <w:proofErr w:type="spellEnd"/>
          </w:p>
        </w:tc>
        <w:tc>
          <w:tcPr>
            <w:tcW w:w="1234" w:type="dxa"/>
          </w:tcPr>
          <w:p w14:paraId="42D06840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</w:rPr>
              <w:t>Cột</w:t>
            </w:r>
            <w:proofErr w:type="spellEnd"/>
            <w:r>
              <w:rPr>
                <w:rFonts w:ascii="Tahoma" w:hAnsi="Tahoma" w:cs="Tahoma"/>
                <w:b/>
              </w:rPr>
              <w:t xml:space="preserve"> FK</w:t>
            </w:r>
          </w:p>
        </w:tc>
        <w:tc>
          <w:tcPr>
            <w:tcW w:w="1234" w:type="dxa"/>
          </w:tcPr>
          <w:p w14:paraId="503C3B09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</w:rPr>
              <w:t xml:space="preserve">Tham </w:t>
            </w:r>
            <w:proofErr w:type="spellStart"/>
            <w:r>
              <w:rPr>
                <w:rFonts w:ascii="Tahoma" w:hAnsi="Tahoma" w:cs="Tahoma"/>
                <w:b/>
              </w:rPr>
              <w:t>chiếu</w:t>
            </w:r>
            <w:proofErr w:type="spellEnd"/>
          </w:p>
        </w:tc>
        <w:tc>
          <w:tcPr>
            <w:tcW w:w="1234" w:type="dxa"/>
          </w:tcPr>
          <w:p w14:paraId="31B1B5AB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</w:rPr>
              <w:t>ON DELETE</w:t>
            </w:r>
          </w:p>
        </w:tc>
        <w:tc>
          <w:tcPr>
            <w:tcW w:w="1234" w:type="dxa"/>
          </w:tcPr>
          <w:p w14:paraId="09931C18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</w:rPr>
              <w:t>ON UPDATE</w:t>
            </w:r>
          </w:p>
        </w:tc>
        <w:tc>
          <w:tcPr>
            <w:tcW w:w="1234" w:type="dxa"/>
          </w:tcPr>
          <w:p w14:paraId="6BA97652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</w:rPr>
              <w:t>Lý do</w:t>
            </w:r>
          </w:p>
        </w:tc>
      </w:tr>
      <w:tr w:rsidR="006E4CEF" w14:paraId="221B4180" w14:textId="77777777">
        <w:trPr>
          <w:jc w:val="center"/>
        </w:trPr>
        <w:tc>
          <w:tcPr>
            <w:tcW w:w="1234" w:type="dxa"/>
          </w:tcPr>
          <w:p w14:paraId="5E0E7EF0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1234" w:type="dxa"/>
          </w:tcPr>
          <w:p w14:paraId="6D28AF60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member</w:t>
            </w:r>
          </w:p>
        </w:tc>
        <w:tc>
          <w:tcPr>
            <w:tcW w:w="1234" w:type="dxa"/>
          </w:tcPr>
          <w:p w14:paraId="4CDCEF2F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member_id</w:t>
            </w:r>
            <w:proofErr w:type="spellEnd"/>
          </w:p>
        </w:tc>
        <w:tc>
          <w:tcPr>
            <w:tcW w:w="1234" w:type="dxa"/>
          </w:tcPr>
          <w:p w14:paraId="52D0BAE9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person(</w:t>
            </w:r>
            <w:proofErr w:type="spellStart"/>
            <w:r>
              <w:rPr>
                <w:rFonts w:ascii="Tahoma" w:hAnsi="Tahoma" w:cs="Tahoma"/>
              </w:rPr>
              <w:t>person_id</w:t>
            </w:r>
            <w:proofErr w:type="spellEnd"/>
            <w:r>
              <w:rPr>
                <w:rFonts w:ascii="Tahoma" w:hAnsi="Tahoma" w:cs="Tahoma"/>
              </w:rPr>
              <w:t>)</w:t>
            </w:r>
          </w:p>
        </w:tc>
        <w:tc>
          <w:tcPr>
            <w:tcW w:w="1234" w:type="dxa"/>
          </w:tcPr>
          <w:p w14:paraId="2C9F5882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CASCADE</w:t>
            </w:r>
          </w:p>
        </w:tc>
        <w:tc>
          <w:tcPr>
            <w:tcW w:w="1234" w:type="dxa"/>
          </w:tcPr>
          <w:p w14:paraId="78134139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CASCADE</w:t>
            </w:r>
          </w:p>
        </w:tc>
        <w:tc>
          <w:tcPr>
            <w:tcW w:w="1234" w:type="dxa"/>
          </w:tcPr>
          <w:p w14:paraId="15BA2B49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Subclass </w:t>
            </w:r>
            <w:proofErr w:type="spellStart"/>
            <w:r>
              <w:rPr>
                <w:rFonts w:ascii="Tahoma" w:hAnsi="Tahoma" w:cs="Tahoma"/>
              </w:rPr>
              <w:t>phụ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thuộc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hoàn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toàn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vào</w:t>
            </w:r>
            <w:proofErr w:type="spellEnd"/>
            <w:r>
              <w:rPr>
                <w:rFonts w:ascii="Tahoma" w:hAnsi="Tahoma" w:cs="Tahoma"/>
              </w:rPr>
              <w:t xml:space="preserve"> superclass — </w:t>
            </w:r>
            <w:proofErr w:type="spellStart"/>
            <w:r>
              <w:rPr>
                <w:rFonts w:ascii="Tahoma" w:hAnsi="Tahoma" w:cs="Tahoma"/>
              </w:rPr>
              <w:t>xóa</w:t>
            </w:r>
            <w:proofErr w:type="spellEnd"/>
            <w:r>
              <w:rPr>
                <w:rFonts w:ascii="Tahoma" w:hAnsi="Tahoma" w:cs="Tahoma"/>
              </w:rPr>
              <w:t xml:space="preserve"> Person </w:t>
            </w:r>
            <w:proofErr w:type="spellStart"/>
            <w:r>
              <w:rPr>
                <w:rFonts w:ascii="Tahoma" w:hAnsi="Tahoma" w:cs="Tahoma"/>
              </w:rPr>
              <w:t>thì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xóa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luôn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vai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trò</w:t>
            </w:r>
            <w:proofErr w:type="spellEnd"/>
            <w:r>
              <w:rPr>
                <w:rFonts w:ascii="Tahoma" w:hAnsi="Tahoma" w:cs="Tahoma"/>
              </w:rPr>
              <w:t xml:space="preserve"> Member</w:t>
            </w:r>
          </w:p>
        </w:tc>
      </w:tr>
      <w:tr w:rsidR="006E4CEF" w14:paraId="261C1AD7" w14:textId="77777777">
        <w:trPr>
          <w:jc w:val="center"/>
        </w:trPr>
        <w:tc>
          <w:tcPr>
            <w:tcW w:w="1234" w:type="dxa"/>
          </w:tcPr>
          <w:p w14:paraId="0AAC84E6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</w:t>
            </w:r>
          </w:p>
        </w:tc>
        <w:tc>
          <w:tcPr>
            <w:tcW w:w="1234" w:type="dxa"/>
          </w:tcPr>
          <w:p w14:paraId="17732447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author</w:t>
            </w:r>
          </w:p>
        </w:tc>
        <w:tc>
          <w:tcPr>
            <w:tcW w:w="1234" w:type="dxa"/>
          </w:tcPr>
          <w:p w14:paraId="37437E87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author_id</w:t>
            </w:r>
            <w:proofErr w:type="spellEnd"/>
          </w:p>
        </w:tc>
        <w:tc>
          <w:tcPr>
            <w:tcW w:w="1234" w:type="dxa"/>
          </w:tcPr>
          <w:p w14:paraId="3359C681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person(</w:t>
            </w:r>
            <w:proofErr w:type="spellStart"/>
            <w:r>
              <w:rPr>
                <w:rFonts w:ascii="Tahoma" w:hAnsi="Tahoma" w:cs="Tahoma"/>
              </w:rPr>
              <w:t>person_id</w:t>
            </w:r>
            <w:proofErr w:type="spellEnd"/>
            <w:r>
              <w:rPr>
                <w:rFonts w:ascii="Tahoma" w:hAnsi="Tahoma" w:cs="Tahoma"/>
              </w:rPr>
              <w:t>)</w:t>
            </w:r>
          </w:p>
        </w:tc>
        <w:tc>
          <w:tcPr>
            <w:tcW w:w="1234" w:type="dxa"/>
          </w:tcPr>
          <w:p w14:paraId="162104F4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CASCADE</w:t>
            </w:r>
          </w:p>
        </w:tc>
        <w:tc>
          <w:tcPr>
            <w:tcW w:w="1234" w:type="dxa"/>
          </w:tcPr>
          <w:p w14:paraId="0BC7C010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CASCADE</w:t>
            </w:r>
          </w:p>
        </w:tc>
        <w:tc>
          <w:tcPr>
            <w:tcW w:w="1234" w:type="dxa"/>
          </w:tcPr>
          <w:p w14:paraId="091FDADE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Tương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tự</w:t>
            </w:r>
            <w:proofErr w:type="spellEnd"/>
            <w:r>
              <w:rPr>
                <w:rFonts w:ascii="Tahoma" w:hAnsi="Tahoma" w:cs="Tahoma"/>
              </w:rPr>
              <w:t xml:space="preserve"> #1</w:t>
            </w:r>
          </w:p>
        </w:tc>
      </w:tr>
      <w:tr w:rsidR="006E4CEF" w14:paraId="446523CB" w14:textId="77777777">
        <w:trPr>
          <w:jc w:val="center"/>
        </w:trPr>
        <w:tc>
          <w:tcPr>
            <w:tcW w:w="1234" w:type="dxa"/>
          </w:tcPr>
          <w:p w14:paraId="1F3E79AF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</w:t>
            </w:r>
          </w:p>
        </w:tc>
        <w:tc>
          <w:tcPr>
            <w:tcW w:w="1234" w:type="dxa"/>
          </w:tcPr>
          <w:p w14:paraId="3ACEDE4E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librarian</w:t>
            </w:r>
          </w:p>
        </w:tc>
        <w:tc>
          <w:tcPr>
            <w:tcW w:w="1234" w:type="dxa"/>
          </w:tcPr>
          <w:p w14:paraId="2D3324DD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librarian_id</w:t>
            </w:r>
            <w:proofErr w:type="spellEnd"/>
          </w:p>
        </w:tc>
        <w:tc>
          <w:tcPr>
            <w:tcW w:w="1234" w:type="dxa"/>
          </w:tcPr>
          <w:p w14:paraId="1E19F38D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person(</w:t>
            </w:r>
            <w:proofErr w:type="spellStart"/>
            <w:r>
              <w:rPr>
                <w:rFonts w:ascii="Tahoma" w:hAnsi="Tahoma" w:cs="Tahoma"/>
              </w:rPr>
              <w:t>person_id</w:t>
            </w:r>
            <w:proofErr w:type="spellEnd"/>
            <w:r>
              <w:rPr>
                <w:rFonts w:ascii="Tahoma" w:hAnsi="Tahoma" w:cs="Tahoma"/>
              </w:rPr>
              <w:t>)</w:t>
            </w:r>
          </w:p>
        </w:tc>
        <w:tc>
          <w:tcPr>
            <w:tcW w:w="1234" w:type="dxa"/>
          </w:tcPr>
          <w:p w14:paraId="64A123B7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CASCADE</w:t>
            </w:r>
          </w:p>
        </w:tc>
        <w:tc>
          <w:tcPr>
            <w:tcW w:w="1234" w:type="dxa"/>
          </w:tcPr>
          <w:p w14:paraId="14E405DD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CASCADE</w:t>
            </w:r>
          </w:p>
        </w:tc>
        <w:tc>
          <w:tcPr>
            <w:tcW w:w="1234" w:type="dxa"/>
          </w:tcPr>
          <w:p w14:paraId="0AC1B5B9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Tương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tự</w:t>
            </w:r>
            <w:proofErr w:type="spellEnd"/>
            <w:r>
              <w:rPr>
                <w:rFonts w:ascii="Tahoma" w:hAnsi="Tahoma" w:cs="Tahoma"/>
              </w:rPr>
              <w:t xml:space="preserve"> #1</w:t>
            </w:r>
          </w:p>
        </w:tc>
      </w:tr>
      <w:tr w:rsidR="006E4CEF" w14:paraId="1B8EED14" w14:textId="77777777">
        <w:trPr>
          <w:jc w:val="center"/>
        </w:trPr>
        <w:tc>
          <w:tcPr>
            <w:tcW w:w="1234" w:type="dxa"/>
          </w:tcPr>
          <w:p w14:paraId="771AF550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4</w:t>
            </w:r>
          </w:p>
        </w:tc>
        <w:tc>
          <w:tcPr>
            <w:tcW w:w="1234" w:type="dxa"/>
          </w:tcPr>
          <w:p w14:paraId="604204B5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physical_book</w:t>
            </w:r>
            <w:proofErr w:type="spellEnd"/>
          </w:p>
        </w:tc>
        <w:tc>
          <w:tcPr>
            <w:tcW w:w="1234" w:type="dxa"/>
          </w:tcPr>
          <w:p w14:paraId="5FBB7D54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resource_id</w:t>
            </w:r>
            <w:proofErr w:type="spellEnd"/>
          </w:p>
        </w:tc>
        <w:tc>
          <w:tcPr>
            <w:tcW w:w="1234" w:type="dxa"/>
          </w:tcPr>
          <w:p w14:paraId="36C3D6BC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resource(</w:t>
            </w:r>
            <w:proofErr w:type="spellStart"/>
            <w:r>
              <w:rPr>
                <w:rFonts w:ascii="Tahoma" w:hAnsi="Tahoma" w:cs="Tahoma"/>
              </w:rPr>
              <w:t>resource_id</w:t>
            </w:r>
            <w:proofErr w:type="spellEnd"/>
            <w:r>
              <w:rPr>
                <w:rFonts w:ascii="Tahoma" w:hAnsi="Tahoma" w:cs="Tahoma"/>
              </w:rPr>
              <w:t>)</w:t>
            </w:r>
          </w:p>
        </w:tc>
        <w:tc>
          <w:tcPr>
            <w:tcW w:w="1234" w:type="dxa"/>
          </w:tcPr>
          <w:p w14:paraId="1211AE43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CASCADE</w:t>
            </w:r>
          </w:p>
        </w:tc>
        <w:tc>
          <w:tcPr>
            <w:tcW w:w="1234" w:type="dxa"/>
          </w:tcPr>
          <w:p w14:paraId="4B56EA26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CASCADE</w:t>
            </w:r>
          </w:p>
        </w:tc>
        <w:tc>
          <w:tcPr>
            <w:tcW w:w="1234" w:type="dxa"/>
          </w:tcPr>
          <w:p w14:paraId="60619B47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Subclass </w:t>
            </w:r>
            <w:proofErr w:type="spellStart"/>
            <w:r>
              <w:rPr>
                <w:rFonts w:ascii="Tahoma" w:hAnsi="Tahoma" w:cs="Tahoma"/>
              </w:rPr>
              <w:t>của</w:t>
            </w:r>
            <w:proofErr w:type="spellEnd"/>
            <w:r>
              <w:rPr>
                <w:rFonts w:ascii="Tahoma" w:hAnsi="Tahoma" w:cs="Tahoma"/>
              </w:rPr>
              <w:t xml:space="preserve"> Resource</w:t>
            </w:r>
          </w:p>
        </w:tc>
      </w:tr>
      <w:tr w:rsidR="006E4CEF" w14:paraId="36FA9496" w14:textId="77777777">
        <w:trPr>
          <w:jc w:val="center"/>
        </w:trPr>
        <w:tc>
          <w:tcPr>
            <w:tcW w:w="1234" w:type="dxa"/>
          </w:tcPr>
          <w:p w14:paraId="5529DC86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</w:t>
            </w:r>
          </w:p>
        </w:tc>
        <w:tc>
          <w:tcPr>
            <w:tcW w:w="1234" w:type="dxa"/>
          </w:tcPr>
          <w:p w14:paraId="41FDECBA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journal</w:t>
            </w:r>
          </w:p>
        </w:tc>
        <w:tc>
          <w:tcPr>
            <w:tcW w:w="1234" w:type="dxa"/>
          </w:tcPr>
          <w:p w14:paraId="456F7290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resource_id</w:t>
            </w:r>
            <w:proofErr w:type="spellEnd"/>
          </w:p>
        </w:tc>
        <w:tc>
          <w:tcPr>
            <w:tcW w:w="1234" w:type="dxa"/>
          </w:tcPr>
          <w:p w14:paraId="5F8AD3BB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resource(</w:t>
            </w:r>
            <w:proofErr w:type="spellStart"/>
            <w:r>
              <w:rPr>
                <w:rFonts w:ascii="Tahoma" w:hAnsi="Tahoma" w:cs="Tahoma"/>
              </w:rPr>
              <w:t>resource_id</w:t>
            </w:r>
            <w:proofErr w:type="spellEnd"/>
            <w:r>
              <w:rPr>
                <w:rFonts w:ascii="Tahoma" w:hAnsi="Tahoma" w:cs="Tahoma"/>
              </w:rPr>
              <w:t>)</w:t>
            </w:r>
          </w:p>
        </w:tc>
        <w:tc>
          <w:tcPr>
            <w:tcW w:w="1234" w:type="dxa"/>
          </w:tcPr>
          <w:p w14:paraId="6BE98978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CASCADE</w:t>
            </w:r>
          </w:p>
        </w:tc>
        <w:tc>
          <w:tcPr>
            <w:tcW w:w="1234" w:type="dxa"/>
          </w:tcPr>
          <w:p w14:paraId="794BA6F1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CASCADE</w:t>
            </w:r>
          </w:p>
        </w:tc>
        <w:tc>
          <w:tcPr>
            <w:tcW w:w="1234" w:type="dxa"/>
          </w:tcPr>
          <w:p w14:paraId="6650708C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Subclass </w:t>
            </w:r>
            <w:proofErr w:type="spellStart"/>
            <w:r>
              <w:rPr>
                <w:rFonts w:ascii="Tahoma" w:hAnsi="Tahoma" w:cs="Tahoma"/>
              </w:rPr>
              <w:t>của</w:t>
            </w:r>
            <w:proofErr w:type="spellEnd"/>
            <w:r>
              <w:rPr>
                <w:rFonts w:ascii="Tahoma" w:hAnsi="Tahoma" w:cs="Tahoma"/>
              </w:rPr>
              <w:t xml:space="preserve"> Resource</w:t>
            </w:r>
          </w:p>
        </w:tc>
      </w:tr>
      <w:tr w:rsidR="006E4CEF" w14:paraId="612B066F" w14:textId="77777777">
        <w:trPr>
          <w:jc w:val="center"/>
        </w:trPr>
        <w:tc>
          <w:tcPr>
            <w:tcW w:w="1234" w:type="dxa"/>
          </w:tcPr>
          <w:p w14:paraId="4622FD48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6</w:t>
            </w:r>
          </w:p>
        </w:tc>
        <w:tc>
          <w:tcPr>
            <w:tcW w:w="1234" w:type="dxa"/>
          </w:tcPr>
          <w:p w14:paraId="475B953D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open_access</w:t>
            </w:r>
            <w:proofErr w:type="spellEnd"/>
          </w:p>
        </w:tc>
        <w:tc>
          <w:tcPr>
            <w:tcW w:w="1234" w:type="dxa"/>
          </w:tcPr>
          <w:p w14:paraId="1F791616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resource_id</w:t>
            </w:r>
            <w:proofErr w:type="spellEnd"/>
          </w:p>
        </w:tc>
        <w:tc>
          <w:tcPr>
            <w:tcW w:w="1234" w:type="dxa"/>
          </w:tcPr>
          <w:p w14:paraId="03510411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resource(</w:t>
            </w:r>
            <w:proofErr w:type="spellStart"/>
            <w:r>
              <w:rPr>
                <w:rFonts w:ascii="Tahoma" w:hAnsi="Tahoma" w:cs="Tahoma"/>
              </w:rPr>
              <w:t>resource_id</w:t>
            </w:r>
            <w:proofErr w:type="spellEnd"/>
            <w:r>
              <w:rPr>
                <w:rFonts w:ascii="Tahoma" w:hAnsi="Tahoma" w:cs="Tahoma"/>
              </w:rPr>
              <w:t>)</w:t>
            </w:r>
          </w:p>
        </w:tc>
        <w:tc>
          <w:tcPr>
            <w:tcW w:w="1234" w:type="dxa"/>
          </w:tcPr>
          <w:p w14:paraId="5615AAE2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CASCADE</w:t>
            </w:r>
          </w:p>
        </w:tc>
        <w:tc>
          <w:tcPr>
            <w:tcW w:w="1234" w:type="dxa"/>
          </w:tcPr>
          <w:p w14:paraId="18498E7A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CASCADE</w:t>
            </w:r>
          </w:p>
        </w:tc>
        <w:tc>
          <w:tcPr>
            <w:tcW w:w="1234" w:type="dxa"/>
          </w:tcPr>
          <w:p w14:paraId="58EB97CA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Subclass </w:t>
            </w:r>
            <w:proofErr w:type="spellStart"/>
            <w:r>
              <w:rPr>
                <w:rFonts w:ascii="Tahoma" w:hAnsi="Tahoma" w:cs="Tahoma"/>
              </w:rPr>
              <w:t>của</w:t>
            </w:r>
            <w:proofErr w:type="spellEnd"/>
            <w:r>
              <w:rPr>
                <w:rFonts w:ascii="Tahoma" w:hAnsi="Tahoma" w:cs="Tahoma"/>
              </w:rPr>
              <w:t xml:space="preserve"> Resource</w:t>
            </w:r>
          </w:p>
        </w:tc>
      </w:tr>
      <w:tr w:rsidR="006E4CEF" w14:paraId="35298B52" w14:textId="77777777">
        <w:trPr>
          <w:jc w:val="center"/>
        </w:trPr>
        <w:tc>
          <w:tcPr>
            <w:tcW w:w="1234" w:type="dxa"/>
          </w:tcPr>
          <w:p w14:paraId="4AA2B94C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7</w:t>
            </w:r>
          </w:p>
        </w:tc>
        <w:tc>
          <w:tcPr>
            <w:tcW w:w="1234" w:type="dxa"/>
          </w:tcPr>
          <w:p w14:paraId="5FAB84CE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book_copy</w:t>
            </w:r>
            <w:proofErr w:type="spellEnd"/>
          </w:p>
        </w:tc>
        <w:tc>
          <w:tcPr>
            <w:tcW w:w="1234" w:type="dxa"/>
          </w:tcPr>
          <w:p w14:paraId="5212B7C3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resource_id</w:t>
            </w:r>
            <w:proofErr w:type="spellEnd"/>
          </w:p>
        </w:tc>
        <w:tc>
          <w:tcPr>
            <w:tcW w:w="1234" w:type="dxa"/>
          </w:tcPr>
          <w:p w14:paraId="3320A761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physical_book</w:t>
            </w:r>
            <w:proofErr w:type="spellEnd"/>
            <w:r>
              <w:rPr>
                <w:rFonts w:ascii="Tahoma" w:hAnsi="Tahoma" w:cs="Tahoma"/>
              </w:rPr>
              <w:t>(</w:t>
            </w:r>
            <w:proofErr w:type="spellStart"/>
            <w:r>
              <w:rPr>
                <w:rFonts w:ascii="Tahoma" w:hAnsi="Tahoma" w:cs="Tahoma"/>
              </w:rPr>
              <w:t>resource_id</w:t>
            </w:r>
            <w:proofErr w:type="spellEnd"/>
            <w:r>
              <w:rPr>
                <w:rFonts w:ascii="Tahoma" w:hAnsi="Tahoma" w:cs="Tahoma"/>
              </w:rPr>
              <w:t>)</w:t>
            </w:r>
          </w:p>
        </w:tc>
        <w:tc>
          <w:tcPr>
            <w:tcW w:w="1234" w:type="dxa"/>
          </w:tcPr>
          <w:p w14:paraId="06C21187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CASCADE</w:t>
            </w:r>
          </w:p>
        </w:tc>
        <w:tc>
          <w:tcPr>
            <w:tcW w:w="1234" w:type="dxa"/>
          </w:tcPr>
          <w:p w14:paraId="5E2720FD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CASCADE</w:t>
            </w:r>
          </w:p>
        </w:tc>
        <w:tc>
          <w:tcPr>
            <w:tcW w:w="1234" w:type="dxa"/>
          </w:tcPr>
          <w:p w14:paraId="1E29658D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Weak entity — </w:t>
            </w:r>
            <w:proofErr w:type="spellStart"/>
            <w:r>
              <w:rPr>
                <w:rFonts w:ascii="Tahoma" w:hAnsi="Tahoma" w:cs="Tahoma"/>
              </w:rPr>
              <w:t>không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tồn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lastRenderedPageBreak/>
              <w:t>tại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độc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lập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khi</w:t>
            </w:r>
            <w:proofErr w:type="spellEnd"/>
            <w:r>
              <w:rPr>
                <w:rFonts w:ascii="Tahoma" w:hAnsi="Tahoma" w:cs="Tahoma"/>
              </w:rPr>
              <w:t xml:space="preserve"> Book </w:t>
            </w:r>
            <w:proofErr w:type="spellStart"/>
            <w:r>
              <w:rPr>
                <w:rFonts w:ascii="Tahoma" w:hAnsi="Tahoma" w:cs="Tahoma"/>
              </w:rPr>
              <w:t>bị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xóa</w:t>
            </w:r>
            <w:proofErr w:type="spellEnd"/>
          </w:p>
        </w:tc>
      </w:tr>
      <w:tr w:rsidR="006E4CEF" w14:paraId="316934D6" w14:textId="77777777">
        <w:trPr>
          <w:jc w:val="center"/>
        </w:trPr>
        <w:tc>
          <w:tcPr>
            <w:tcW w:w="1234" w:type="dxa"/>
          </w:tcPr>
          <w:p w14:paraId="15D28C01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lastRenderedPageBreak/>
              <w:t>8</w:t>
            </w:r>
          </w:p>
        </w:tc>
        <w:tc>
          <w:tcPr>
            <w:tcW w:w="1234" w:type="dxa"/>
          </w:tcPr>
          <w:p w14:paraId="4951B337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loaned_copy</w:t>
            </w:r>
            <w:proofErr w:type="spellEnd"/>
          </w:p>
        </w:tc>
        <w:tc>
          <w:tcPr>
            <w:tcW w:w="1234" w:type="dxa"/>
          </w:tcPr>
          <w:p w14:paraId="5E552F4D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loan_id</w:t>
            </w:r>
            <w:proofErr w:type="spellEnd"/>
          </w:p>
        </w:tc>
        <w:tc>
          <w:tcPr>
            <w:tcW w:w="1234" w:type="dxa"/>
          </w:tcPr>
          <w:p w14:paraId="05049383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loan_record</w:t>
            </w:r>
            <w:proofErr w:type="spellEnd"/>
            <w:r>
              <w:rPr>
                <w:rFonts w:ascii="Tahoma" w:hAnsi="Tahoma" w:cs="Tahoma"/>
              </w:rPr>
              <w:t>(</w:t>
            </w:r>
            <w:proofErr w:type="spellStart"/>
            <w:r>
              <w:rPr>
                <w:rFonts w:ascii="Tahoma" w:hAnsi="Tahoma" w:cs="Tahoma"/>
              </w:rPr>
              <w:t>loan_id</w:t>
            </w:r>
            <w:proofErr w:type="spellEnd"/>
            <w:r>
              <w:rPr>
                <w:rFonts w:ascii="Tahoma" w:hAnsi="Tahoma" w:cs="Tahoma"/>
              </w:rPr>
              <w:t>)</w:t>
            </w:r>
          </w:p>
        </w:tc>
        <w:tc>
          <w:tcPr>
            <w:tcW w:w="1234" w:type="dxa"/>
          </w:tcPr>
          <w:p w14:paraId="1B9BC9B5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CASCADE</w:t>
            </w:r>
          </w:p>
        </w:tc>
        <w:tc>
          <w:tcPr>
            <w:tcW w:w="1234" w:type="dxa"/>
          </w:tcPr>
          <w:p w14:paraId="4295D24F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CASCADE</w:t>
            </w:r>
          </w:p>
        </w:tc>
        <w:tc>
          <w:tcPr>
            <w:tcW w:w="1234" w:type="dxa"/>
          </w:tcPr>
          <w:p w14:paraId="08B20B53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Weak entity, identifying relationship </w:t>
            </w:r>
            <w:proofErr w:type="spellStart"/>
            <w:r>
              <w:rPr>
                <w:rFonts w:ascii="Tahoma" w:hAnsi="Tahoma" w:cs="Tahoma"/>
              </w:rPr>
              <w:t>với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Loan_record</w:t>
            </w:r>
            <w:proofErr w:type="spellEnd"/>
          </w:p>
        </w:tc>
      </w:tr>
      <w:tr w:rsidR="006E4CEF" w14:paraId="5F88848D" w14:textId="77777777">
        <w:trPr>
          <w:jc w:val="center"/>
        </w:trPr>
        <w:tc>
          <w:tcPr>
            <w:tcW w:w="1234" w:type="dxa"/>
          </w:tcPr>
          <w:p w14:paraId="2C1CCCBC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9</w:t>
            </w:r>
          </w:p>
        </w:tc>
        <w:tc>
          <w:tcPr>
            <w:tcW w:w="1234" w:type="dxa"/>
          </w:tcPr>
          <w:p w14:paraId="67E71DB7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loaned_copy</w:t>
            </w:r>
            <w:proofErr w:type="spellEnd"/>
          </w:p>
        </w:tc>
        <w:tc>
          <w:tcPr>
            <w:tcW w:w="1234" w:type="dxa"/>
          </w:tcPr>
          <w:p w14:paraId="286BD205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copy_id</w:t>
            </w:r>
            <w:proofErr w:type="spellEnd"/>
          </w:p>
        </w:tc>
        <w:tc>
          <w:tcPr>
            <w:tcW w:w="1234" w:type="dxa"/>
          </w:tcPr>
          <w:p w14:paraId="4B64C9CE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book_copy</w:t>
            </w:r>
            <w:proofErr w:type="spellEnd"/>
            <w:r>
              <w:rPr>
                <w:rFonts w:ascii="Tahoma" w:hAnsi="Tahoma" w:cs="Tahoma"/>
              </w:rPr>
              <w:t>(</w:t>
            </w:r>
            <w:proofErr w:type="spellStart"/>
            <w:r>
              <w:rPr>
                <w:rFonts w:ascii="Tahoma" w:hAnsi="Tahoma" w:cs="Tahoma"/>
              </w:rPr>
              <w:t>copy_id</w:t>
            </w:r>
            <w:proofErr w:type="spellEnd"/>
            <w:r>
              <w:rPr>
                <w:rFonts w:ascii="Tahoma" w:hAnsi="Tahoma" w:cs="Tahoma"/>
              </w:rPr>
              <w:t>)</w:t>
            </w:r>
          </w:p>
        </w:tc>
        <w:tc>
          <w:tcPr>
            <w:tcW w:w="1234" w:type="dxa"/>
          </w:tcPr>
          <w:p w14:paraId="749EC251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RESTRICT</w:t>
            </w:r>
          </w:p>
        </w:tc>
        <w:tc>
          <w:tcPr>
            <w:tcW w:w="1234" w:type="dxa"/>
          </w:tcPr>
          <w:p w14:paraId="09919F81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CASCADE</w:t>
            </w:r>
          </w:p>
        </w:tc>
        <w:tc>
          <w:tcPr>
            <w:tcW w:w="1234" w:type="dxa"/>
          </w:tcPr>
          <w:p w14:paraId="32A0D7EE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Không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cho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xóa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Book_copy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nếu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đang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có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lịch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sử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mượn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gắn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với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nó</w:t>
            </w:r>
            <w:proofErr w:type="spellEnd"/>
            <w:r>
              <w:rPr>
                <w:rFonts w:ascii="Tahoma" w:hAnsi="Tahoma" w:cs="Tahoma"/>
              </w:rPr>
              <w:t xml:space="preserve"> — </w:t>
            </w:r>
            <w:proofErr w:type="spellStart"/>
            <w:r>
              <w:rPr>
                <w:rFonts w:ascii="Tahoma" w:hAnsi="Tahoma" w:cs="Tahoma"/>
              </w:rPr>
              <w:t>bảo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toàn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dữ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liệu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lịch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sử</w:t>
            </w:r>
            <w:proofErr w:type="spellEnd"/>
          </w:p>
        </w:tc>
      </w:tr>
      <w:tr w:rsidR="006E4CEF" w14:paraId="049881A5" w14:textId="77777777">
        <w:trPr>
          <w:jc w:val="center"/>
        </w:trPr>
        <w:tc>
          <w:tcPr>
            <w:tcW w:w="1234" w:type="dxa"/>
          </w:tcPr>
          <w:p w14:paraId="1351ECD1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10</w:t>
            </w:r>
          </w:p>
        </w:tc>
        <w:tc>
          <w:tcPr>
            <w:tcW w:w="1234" w:type="dxa"/>
          </w:tcPr>
          <w:p w14:paraId="48F6CE5D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loan_record</w:t>
            </w:r>
            <w:proofErr w:type="spellEnd"/>
          </w:p>
        </w:tc>
        <w:tc>
          <w:tcPr>
            <w:tcW w:w="1234" w:type="dxa"/>
          </w:tcPr>
          <w:p w14:paraId="3F57A7B8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member_id</w:t>
            </w:r>
            <w:proofErr w:type="spellEnd"/>
          </w:p>
        </w:tc>
        <w:tc>
          <w:tcPr>
            <w:tcW w:w="1234" w:type="dxa"/>
          </w:tcPr>
          <w:p w14:paraId="20CA00D5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member(</w:t>
            </w:r>
            <w:proofErr w:type="spellStart"/>
            <w:r>
              <w:rPr>
                <w:rFonts w:ascii="Tahoma" w:hAnsi="Tahoma" w:cs="Tahoma"/>
              </w:rPr>
              <w:t>member_id</w:t>
            </w:r>
            <w:proofErr w:type="spellEnd"/>
            <w:r>
              <w:rPr>
                <w:rFonts w:ascii="Tahoma" w:hAnsi="Tahoma" w:cs="Tahoma"/>
              </w:rPr>
              <w:t>)</w:t>
            </w:r>
          </w:p>
        </w:tc>
        <w:tc>
          <w:tcPr>
            <w:tcW w:w="1234" w:type="dxa"/>
          </w:tcPr>
          <w:p w14:paraId="008EADB2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RESTRICT</w:t>
            </w:r>
          </w:p>
        </w:tc>
        <w:tc>
          <w:tcPr>
            <w:tcW w:w="1234" w:type="dxa"/>
          </w:tcPr>
          <w:p w14:paraId="7CAA2F9F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CASCADE</w:t>
            </w:r>
          </w:p>
        </w:tc>
        <w:tc>
          <w:tcPr>
            <w:tcW w:w="1234" w:type="dxa"/>
          </w:tcPr>
          <w:p w14:paraId="27F1DC2D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Không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xóa</w:t>
            </w:r>
            <w:proofErr w:type="spellEnd"/>
            <w:r>
              <w:rPr>
                <w:rFonts w:ascii="Tahoma" w:hAnsi="Tahoma" w:cs="Tahoma"/>
              </w:rPr>
              <w:t xml:space="preserve"> Member </w:t>
            </w:r>
            <w:proofErr w:type="spellStart"/>
            <w:r>
              <w:rPr>
                <w:rFonts w:ascii="Tahoma" w:hAnsi="Tahoma" w:cs="Tahoma"/>
              </w:rPr>
              <w:t>nếu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còn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lịch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sử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mượn</w:t>
            </w:r>
            <w:proofErr w:type="spellEnd"/>
            <w:r>
              <w:rPr>
                <w:rFonts w:ascii="Tahoma" w:hAnsi="Tahoma" w:cs="Tahoma"/>
              </w:rPr>
              <w:t xml:space="preserve"> — </w:t>
            </w:r>
            <w:proofErr w:type="spellStart"/>
            <w:r>
              <w:rPr>
                <w:rFonts w:ascii="Tahoma" w:hAnsi="Tahoma" w:cs="Tahoma"/>
              </w:rPr>
              <w:t>cần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giữ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hồ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sơ</w:t>
            </w:r>
            <w:proofErr w:type="spellEnd"/>
          </w:p>
        </w:tc>
      </w:tr>
      <w:tr w:rsidR="006E4CEF" w14:paraId="73A66427" w14:textId="77777777">
        <w:trPr>
          <w:jc w:val="center"/>
        </w:trPr>
        <w:tc>
          <w:tcPr>
            <w:tcW w:w="1234" w:type="dxa"/>
          </w:tcPr>
          <w:p w14:paraId="69B23B81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11</w:t>
            </w:r>
          </w:p>
        </w:tc>
        <w:tc>
          <w:tcPr>
            <w:tcW w:w="1234" w:type="dxa"/>
          </w:tcPr>
          <w:p w14:paraId="75A1B647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loan_record</w:t>
            </w:r>
            <w:proofErr w:type="spellEnd"/>
          </w:p>
        </w:tc>
        <w:tc>
          <w:tcPr>
            <w:tcW w:w="1234" w:type="dxa"/>
          </w:tcPr>
          <w:p w14:paraId="57DAA9A4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librarian_id</w:t>
            </w:r>
            <w:proofErr w:type="spellEnd"/>
          </w:p>
        </w:tc>
        <w:tc>
          <w:tcPr>
            <w:tcW w:w="1234" w:type="dxa"/>
          </w:tcPr>
          <w:p w14:paraId="7AAAEF7C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librarian(</w:t>
            </w:r>
            <w:proofErr w:type="spellStart"/>
            <w:r>
              <w:rPr>
                <w:rFonts w:ascii="Tahoma" w:hAnsi="Tahoma" w:cs="Tahoma"/>
              </w:rPr>
              <w:t>librarian_id</w:t>
            </w:r>
            <w:proofErr w:type="spellEnd"/>
            <w:r>
              <w:rPr>
                <w:rFonts w:ascii="Tahoma" w:hAnsi="Tahoma" w:cs="Tahoma"/>
              </w:rPr>
              <w:t>)</w:t>
            </w:r>
          </w:p>
        </w:tc>
        <w:tc>
          <w:tcPr>
            <w:tcW w:w="1234" w:type="dxa"/>
          </w:tcPr>
          <w:p w14:paraId="0AB2725E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RESTRICT</w:t>
            </w:r>
          </w:p>
        </w:tc>
        <w:tc>
          <w:tcPr>
            <w:tcW w:w="1234" w:type="dxa"/>
          </w:tcPr>
          <w:p w14:paraId="7ADA3F9C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CASCADE</w:t>
            </w:r>
          </w:p>
        </w:tc>
        <w:tc>
          <w:tcPr>
            <w:tcW w:w="1234" w:type="dxa"/>
          </w:tcPr>
          <w:p w14:paraId="21C73E1B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Giữ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vết</w:t>
            </w:r>
            <w:proofErr w:type="spellEnd"/>
            <w:r>
              <w:rPr>
                <w:rFonts w:ascii="Tahoma" w:hAnsi="Tahoma" w:cs="Tahoma"/>
              </w:rPr>
              <w:t xml:space="preserve"> ai </w:t>
            </w:r>
            <w:proofErr w:type="spellStart"/>
            <w:r>
              <w:rPr>
                <w:rFonts w:ascii="Tahoma" w:hAnsi="Tahoma" w:cs="Tahoma"/>
              </w:rPr>
              <w:t>xử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lý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giao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dịch</w:t>
            </w:r>
            <w:proofErr w:type="spellEnd"/>
            <w:r>
              <w:rPr>
                <w:rFonts w:ascii="Tahoma" w:hAnsi="Tahoma" w:cs="Tahoma"/>
              </w:rPr>
              <w:t xml:space="preserve">, </w:t>
            </w:r>
            <w:proofErr w:type="spellStart"/>
            <w:r>
              <w:rPr>
                <w:rFonts w:ascii="Tahoma" w:hAnsi="Tahoma" w:cs="Tahoma"/>
              </w:rPr>
              <w:t>kể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cả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khi</w:t>
            </w:r>
            <w:proofErr w:type="spellEnd"/>
            <w:r>
              <w:rPr>
                <w:rFonts w:ascii="Tahoma" w:hAnsi="Tahoma" w:cs="Tahoma"/>
              </w:rPr>
              <w:t xml:space="preserve"> Librarian </w:t>
            </w:r>
            <w:proofErr w:type="spellStart"/>
            <w:r>
              <w:rPr>
                <w:rFonts w:ascii="Tahoma" w:hAnsi="Tahoma" w:cs="Tahoma"/>
              </w:rPr>
              <w:t>nghỉ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việc</w:t>
            </w:r>
            <w:proofErr w:type="spellEnd"/>
            <w:r>
              <w:rPr>
                <w:rFonts w:ascii="Tahoma" w:hAnsi="Tahoma" w:cs="Tahoma"/>
              </w:rPr>
              <w:t xml:space="preserve"> (</w:t>
            </w:r>
            <w:proofErr w:type="spellStart"/>
            <w:r>
              <w:rPr>
                <w:rFonts w:ascii="Tahoma" w:hAnsi="Tahoma" w:cs="Tahoma"/>
              </w:rPr>
              <w:t>nên</w:t>
            </w:r>
            <w:proofErr w:type="spellEnd"/>
            <w:r>
              <w:rPr>
                <w:rFonts w:ascii="Tahoma" w:hAnsi="Tahoma" w:cs="Tahoma"/>
              </w:rPr>
              <w:t xml:space="preserve"> inactive </w:t>
            </w:r>
            <w:proofErr w:type="spellStart"/>
            <w:r>
              <w:rPr>
                <w:rFonts w:ascii="Tahoma" w:hAnsi="Tahoma" w:cs="Tahoma"/>
              </w:rPr>
              <w:t>thay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vì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xóa</w:t>
            </w:r>
            <w:proofErr w:type="spellEnd"/>
            <w:r>
              <w:rPr>
                <w:rFonts w:ascii="Tahoma" w:hAnsi="Tahoma" w:cs="Tahoma"/>
              </w:rPr>
              <w:t>)</w:t>
            </w:r>
          </w:p>
        </w:tc>
      </w:tr>
      <w:tr w:rsidR="006E4CEF" w14:paraId="1A5FF317" w14:textId="77777777">
        <w:trPr>
          <w:jc w:val="center"/>
        </w:trPr>
        <w:tc>
          <w:tcPr>
            <w:tcW w:w="1234" w:type="dxa"/>
          </w:tcPr>
          <w:p w14:paraId="515D1DE9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12</w:t>
            </w:r>
          </w:p>
        </w:tc>
        <w:tc>
          <w:tcPr>
            <w:tcW w:w="1234" w:type="dxa"/>
          </w:tcPr>
          <w:p w14:paraId="7C51434A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fine</w:t>
            </w:r>
          </w:p>
        </w:tc>
        <w:tc>
          <w:tcPr>
            <w:tcW w:w="1234" w:type="dxa"/>
          </w:tcPr>
          <w:p w14:paraId="548F714E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loaned_copy_id</w:t>
            </w:r>
            <w:proofErr w:type="spellEnd"/>
          </w:p>
        </w:tc>
        <w:tc>
          <w:tcPr>
            <w:tcW w:w="1234" w:type="dxa"/>
          </w:tcPr>
          <w:p w14:paraId="1DFAAE41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loaned_copy</w:t>
            </w:r>
            <w:proofErr w:type="spellEnd"/>
            <w:r>
              <w:rPr>
                <w:rFonts w:ascii="Tahoma" w:hAnsi="Tahoma" w:cs="Tahoma"/>
              </w:rPr>
              <w:t>(</w:t>
            </w:r>
            <w:proofErr w:type="spellStart"/>
            <w:r>
              <w:rPr>
                <w:rFonts w:ascii="Tahoma" w:hAnsi="Tahoma" w:cs="Tahoma"/>
              </w:rPr>
              <w:t>loaned_copy_id</w:t>
            </w:r>
            <w:proofErr w:type="spellEnd"/>
            <w:r>
              <w:rPr>
                <w:rFonts w:ascii="Tahoma" w:hAnsi="Tahoma" w:cs="Tahoma"/>
              </w:rPr>
              <w:t>)</w:t>
            </w:r>
          </w:p>
        </w:tc>
        <w:tc>
          <w:tcPr>
            <w:tcW w:w="1234" w:type="dxa"/>
          </w:tcPr>
          <w:p w14:paraId="34FBC330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RESTRICT</w:t>
            </w:r>
          </w:p>
        </w:tc>
        <w:tc>
          <w:tcPr>
            <w:tcW w:w="1234" w:type="dxa"/>
          </w:tcPr>
          <w:p w14:paraId="397BDE88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CASCADE</w:t>
            </w:r>
          </w:p>
        </w:tc>
        <w:tc>
          <w:tcPr>
            <w:tcW w:w="1234" w:type="dxa"/>
          </w:tcPr>
          <w:p w14:paraId="6014D5EE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Bảo </w:t>
            </w:r>
            <w:proofErr w:type="spellStart"/>
            <w:r>
              <w:rPr>
                <w:rFonts w:ascii="Tahoma" w:hAnsi="Tahoma" w:cs="Tahoma"/>
              </w:rPr>
              <w:t>toàn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dữ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liệu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tài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chính</w:t>
            </w:r>
            <w:proofErr w:type="spellEnd"/>
            <w:r>
              <w:rPr>
                <w:rFonts w:ascii="Tahoma" w:hAnsi="Tahoma" w:cs="Tahoma"/>
              </w:rPr>
              <w:t xml:space="preserve"> — </w:t>
            </w:r>
            <w:proofErr w:type="spellStart"/>
            <w:r>
              <w:rPr>
                <w:rFonts w:ascii="Tahoma" w:hAnsi="Tahoma" w:cs="Tahoma"/>
              </w:rPr>
              <w:t>không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xóa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Loaned_copy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nếu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lastRenderedPageBreak/>
              <w:t>còn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khoản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phạt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chưa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xử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lý</w:t>
            </w:r>
            <w:proofErr w:type="spellEnd"/>
          </w:p>
        </w:tc>
      </w:tr>
      <w:tr w:rsidR="006E4CEF" w14:paraId="43C35F8F" w14:textId="77777777">
        <w:trPr>
          <w:jc w:val="center"/>
        </w:trPr>
        <w:tc>
          <w:tcPr>
            <w:tcW w:w="1234" w:type="dxa"/>
          </w:tcPr>
          <w:p w14:paraId="6DFD74D9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lastRenderedPageBreak/>
              <w:t>13</w:t>
            </w:r>
          </w:p>
        </w:tc>
        <w:tc>
          <w:tcPr>
            <w:tcW w:w="1234" w:type="dxa"/>
          </w:tcPr>
          <w:p w14:paraId="2F788B37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fine</w:t>
            </w:r>
          </w:p>
        </w:tc>
        <w:tc>
          <w:tcPr>
            <w:tcW w:w="1234" w:type="dxa"/>
          </w:tcPr>
          <w:p w14:paraId="3E81837D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librarian_id</w:t>
            </w:r>
            <w:proofErr w:type="spellEnd"/>
          </w:p>
        </w:tc>
        <w:tc>
          <w:tcPr>
            <w:tcW w:w="1234" w:type="dxa"/>
          </w:tcPr>
          <w:p w14:paraId="099E2955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librarian(</w:t>
            </w:r>
            <w:proofErr w:type="spellStart"/>
            <w:r>
              <w:rPr>
                <w:rFonts w:ascii="Tahoma" w:hAnsi="Tahoma" w:cs="Tahoma"/>
              </w:rPr>
              <w:t>librarian_id</w:t>
            </w:r>
            <w:proofErr w:type="spellEnd"/>
            <w:r>
              <w:rPr>
                <w:rFonts w:ascii="Tahoma" w:hAnsi="Tahoma" w:cs="Tahoma"/>
              </w:rPr>
              <w:t>)</w:t>
            </w:r>
          </w:p>
        </w:tc>
        <w:tc>
          <w:tcPr>
            <w:tcW w:w="1234" w:type="dxa"/>
          </w:tcPr>
          <w:p w14:paraId="13A449F8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RESTRICT</w:t>
            </w:r>
          </w:p>
        </w:tc>
        <w:tc>
          <w:tcPr>
            <w:tcW w:w="1234" w:type="dxa"/>
          </w:tcPr>
          <w:p w14:paraId="20B66964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CASCADE</w:t>
            </w:r>
          </w:p>
        </w:tc>
        <w:tc>
          <w:tcPr>
            <w:tcW w:w="1234" w:type="dxa"/>
          </w:tcPr>
          <w:p w14:paraId="10F5E0F2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Tương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tự</w:t>
            </w:r>
            <w:proofErr w:type="spellEnd"/>
            <w:r>
              <w:rPr>
                <w:rFonts w:ascii="Tahoma" w:hAnsi="Tahoma" w:cs="Tahoma"/>
              </w:rPr>
              <w:t xml:space="preserve"> #11</w:t>
            </w:r>
          </w:p>
        </w:tc>
      </w:tr>
      <w:tr w:rsidR="006E4CEF" w14:paraId="3AF2F25B" w14:textId="77777777">
        <w:trPr>
          <w:jc w:val="center"/>
        </w:trPr>
        <w:tc>
          <w:tcPr>
            <w:tcW w:w="1234" w:type="dxa"/>
          </w:tcPr>
          <w:p w14:paraId="3935BAE7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14</w:t>
            </w:r>
          </w:p>
        </w:tc>
        <w:tc>
          <w:tcPr>
            <w:tcW w:w="1234" w:type="dxa"/>
          </w:tcPr>
          <w:p w14:paraId="5D501478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access_license</w:t>
            </w:r>
            <w:proofErr w:type="spellEnd"/>
          </w:p>
        </w:tc>
        <w:tc>
          <w:tcPr>
            <w:tcW w:w="1234" w:type="dxa"/>
          </w:tcPr>
          <w:p w14:paraId="642E36A7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license_id</w:t>
            </w:r>
            <w:proofErr w:type="spellEnd"/>
          </w:p>
        </w:tc>
        <w:tc>
          <w:tcPr>
            <w:tcW w:w="1234" w:type="dxa"/>
          </w:tcPr>
          <w:p w14:paraId="5BF3968F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license(</w:t>
            </w:r>
            <w:proofErr w:type="spellStart"/>
            <w:r>
              <w:rPr>
                <w:rFonts w:ascii="Tahoma" w:hAnsi="Tahoma" w:cs="Tahoma"/>
              </w:rPr>
              <w:t>license_id</w:t>
            </w:r>
            <w:proofErr w:type="spellEnd"/>
            <w:r>
              <w:rPr>
                <w:rFonts w:ascii="Tahoma" w:hAnsi="Tahoma" w:cs="Tahoma"/>
              </w:rPr>
              <w:t>)</w:t>
            </w:r>
          </w:p>
        </w:tc>
        <w:tc>
          <w:tcPr>
            <w:tcW w:w="1234" w:type="dxa"/>
          </w:tcPr>
          <w:p w14:paraId="2AE3C963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CASCADE</w:t>
            </w:r>
          </w:p>
        </w:tc>
        <w:tc>
          <w:tcPr>
            <w:tcW w:w="1234" w:type="dxa"/>
          </w:tcPr>
          <w:p w14:paraId="7FB1A1D8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CASCADE</w:t>
            </w:r>
          </w:p>
        </w:tc>
        <w:tc>
          <w:tcPr>
            <w:tcW w:w="1234" w:type="dxa"/>
          </w:tcPr>
          <w:p w14:paraId="5C9AD53A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Bridge table — </w:t>
            </w:r>
            <w:proofErr w:type="spellStart"/>
            <w:r>
              <w:rPr>
                <w:rFonts w:ascii="Tahoma" w:hAnsi="Tahoma" w:cs="Tahoma"/>
              </w:rPr>
              <w:t>xóa</w:t>
            </w:r>
            <w:proofErr w:type="spellEnd"/>
            <w:r>
              <w:rPr>
                <w:rFonts w:ascii="Tahoma" w:hAnsi="Tahoma" w:cs="Tahoma"/>
              </w:rPr>
              <w:t xml:space="preserve"> License </w:t>
            </w:r>
            <w:proofErr w:type="spellStart"/>
            <w:r>
              <w:rPr>
                <w:rFonts w:ascii="Tahoma" w:hAnsi="Tahoma" w:cs="Tahoma"/>
              </w:rPr>
              <w:t>thì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xóa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các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lượt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cấp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phép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liên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quan</w:t>
            </w:r>
            <w:proofErr w:type="spellEnd"/>
          </w:p>
        </w:tc>
      </w:tr>
      <w:tr w:rsidR="006E4CEF" w14:paraId="63CD28AF" w14:textId="77777777">
        <w:trPr>
          <w:jc w:val="center"/>
        </w:trPr>
        <w:tc>
          <w:tcPr>
            <w:tcW w:w="1234" w:type="dxa"/>
          </w:tcPr>
          <w:p w14:paraId="15485033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15</w:t>
            </w:r>
          </w:p>
        </w:tc>
        <w:tc>
          <w:tcPr>
            <w:tcW w:w="1234" w:type="dxa"/>
          </w:tcPr>
          <w:p w14:paraId="12395E6A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access_license</w:t>
            </w:r>
            <w:proofErr w:type="spellEnd"/>
          </w:p>
        </w:tc>
        <w:tc>
          <w:tcPr>
            <w:tcW w:w="1234" w:type="dxa"/>
          </w:tcPr>
          <w:p w14:paraId="3DE7D097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resource_id</w:t>
            </w:r>
            <w:proofErr w:type="spellEnd"/>
          </w:p>
        </w:tc>
        <w:tc>
          <w:tcPr>
            <w:tcW w:w="1234" w:type="dxa"/>
          </w:tcPr>
          <w:p w14:paraId="013A00A9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open_access</w:t>
            </w:r>
            <w:proofErr w:type="spellEnd"/>
            <w:r>
              <w:rPr>
                <w:rFonts w:ascii="Tahoma" w:hAnsi="Tahoma" w:cs="Tahoma"/>
              </w:rPr>
              <w:t>(</w:t>
            </w:r>
            <w:proofErr w:type="spellStart"/>
            <w:r>
              <w:rPr>
                <w:rFonts w:ascii="Tahoma" w:hAnsi="Tahoma" w:cs="Tahoma"/>
              </w:rPr>
              <w:t>resource_id</w:t>
            </w:r>
            <w:proofErr w:type="spellEnd"/>
            <w:r>
              <w:rPr>
                <w:rFonts w:ascii="Tahoma" w:hAnsi="Tahoma" w:cs="Tahoma"/>
              </w:rPr>
              <w:t>)</w:t>
            </w:r>
          </w:p>
        </w:tc>
        <w:tc>
          <w:tcPr>
            <w:tcW w:w="1234" w:type="dxa"/>
          </w:tcPr>
          <w:p w14:paraId="2937F1AB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CASCADE</w:t>
            </w:r>
          </w:p>
        </w:tc>
        <w:tc>
          <w:tcPr>
            <w:tcW w:w="1234" w:type="dxa"/>
          </w:tcPr>
          <w:p w14:paraId="623EEF48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CASCADE</w:t>
            </w:r>
          </w:p>
        </w:tc>
        <w:tc>
          <w:tcPr>
            <w:tcW w:w="1234" w:type="dxa"/>
          </w:tcPr>
          <w:p w14:paraId="236E9169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Bridge table — </w:t>
            </w:r>
            <w:proofErr w:type="spellStart"/>
            <w:r>
              <w:rPr>
                <w:rFonts w:ascii="Tahoma" w:hAnsi="Tahoma" w:cs="Tahoma"/>
              </w:rPr>
              <w:t>xóa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tài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liệu</w:t>
            </w:r>
            <w:proofErr w:type="spellEnd"/>
            <w:r>
              <w:rPr>
                <w:rFonts w:ascii="Tahoma" w:hAnsi="Tahoma" w:cs="Tahoma"/>
              </w:rPr>
              <w:t xml:space="preserve"> Open-Access </w:t>
            </w:r>
            <w:proofErr w:type="spellStart"/>
            <w:r>
              <w:rPr>
                <w:rFonts w:ascii="Tahoma" w:hAnsi="Tahoma" w:cs="Tahoma"/>
              </w:rPr>
              <w:t>thì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xóa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lượt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cấp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phép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liên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quan</w:t>
            </w:r>
            <w:proofErr w:type="spellEnd"/>
          </w:p>
        </w:tc>
      </w:tr>
      <w:tr w:rsidR="006E4CEF" w14:paraId="4F844964" w14:textId="77777777">
        <w:trPr>
          <w:jc w:val="center"/>
        </w:trPr>
        <w:tc>
          <w:tcPr>
            <w:tcW w:w="1234" w:type="dxa"/>
          </w:tcPr>
          <w:p w14:paraId="509E9C9D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16</w:t>
            </w:r>
          </w:p>
        </w:tc>
        <w:tc>
          <w:tcPr>
            <w:tcW w:w="1234" w:type="dxa"/>
          </w:tcPr>
          <w:p w14:paraId="6FEB011C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access_log</w:t>
            </w:r>
            <w:proofErr w:type="spellEnd"/>
          </w:p>
        </w:tc>
        <w:tc>
          <w:tcPr>
            <w:tcW w:w="1234" w:type="dxa"/>
          </w:tcPr>
          <w:p w14:paraId="2596735A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member_id</w:t>
            </w:r>
            <w:proofErr w:type="spellEnd"/>
          </w:p>
        </w:tc>
        <w:tc>
          <w:tcPr>
            <w:tcW w:w="1234" w:type="dxa"/>
          </w:tcPr>
          <w:p w14:paraId="17D417FE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member(</w:t>
            </w:r>
            <w:proofErr w:type="spellStart"/>
            <w:r>
              <w:rPr>
                <w:rFonts w:ascii="Tahoma" w:hAnsi="Tahoma" w:cs="Tahoma"/>
              </w:rPr>
              <w:t>member_id</w:t>
            </w:r>
            <w:proofErr w:type="spellEnd"/>
            <w:r>
              <w:rPr>
                <w:rFonts w:ascii="Tahoma" w:hAnsi="Tahoma" w:cs="Tahoma"/>
              </w:rPr>
              <w:t>)</w:t>
            </w:r>
          </w:p>
        </w:tc>
        <w:tc>
          <w:tcPr>
            <w:tcW w:w="1234" w:type="dxa"/>
          </w:tcPr>
          <w:p w14:paraId="3EA92C03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RESTRICT</w:t>
            </w:r>
          </w:p>
        </w:tc>
        <w:tc>
          <w:tcPr>
            <w:tcW w:w="1234" w:type="dxa"/>
          </w:tcPr>
          <w:p w14:paraId="7B0A4687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CASCADE</w:t>
            </w:r>
          </w:p>
        </w:tc>
        <w:tc>
          <w:tcPr>
            <w:tcW w:w="1234" w:type="dxa"/>
          </w:tcPr>
          <w:p w14:paraId="5440A845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Bảo </w:t>
            </w:r>
            <w:proofErr w:type="spellStart"/>
            <w:r>
              <w:rPr>
                <w:rFonts w:ascii="Tahoma" w:hAnsi="Tahoma" w:cs="Tahoma"/>
              </w:rPr>
              <w:t>toàn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nhật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ký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truy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cập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phục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vụ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kiểm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toán</w:t>
            </w:r>
            <w:proofErr w:type="spellEnd"/>
            <w:r>
              <w:rPr>
                <w:rFonts w:ascii="Tahoma" w:hAnsi="Tahoma" w:cs="Tahoma"/>
              </w:rPr>
              <w:t>/</w:t>
            </w:r>
            <w:proofErr w:type="spellStart"/>
            <w:r>
              <w:rPr>
                <w:rFonts w:ascii="Tahoma" w:hAnsi="Tahoma" w:cs="Tahoma"/>
              </w:rPr>
              <w:t>thống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kê</w:t>
            </w:r>
            <w:proofErr w:type="spellEnd"/>
          </w:p>
        </w:tc>
      </w:tr>
      <w:tr w:rsidR="006E4CEF" w14:paraId="50B3C9DA" w14:textId="77777777">
        <w:trPr>
          <w:jc w:val="center"/>
        </w:trPr>
        <w:tc>
          <w:tcPr>
            <w:tcW w:w="1234" w:type="dxa"/>
          </w:tcPr>
          <w:p w14:paraId="21005181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17</w:t>
            </w:r>
          </w:p>
        </w:tc>
        <w:tc>
          <w:tcPr>
            <w:tcW w:w="1234" w:type="dxa"/>
          </w:tcPr>
          <w:p w14:paraId="244382FA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access_log</w:t>
            </w:r>
            <w:proofErr w:type="spellEnd"/>
          </w:p>
        </w:tc>
        <w:tc>
          <w:tcPr>
            <w:tcW w:w="1234" w:type="dxa"/>
          </w:tcPr>
          <w:p w14:paraId="4D0484BD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resource_id</w:t>
            </w:r>
            <w:proofErr w:type="spellEnd"/>
          </w:p>
        </w:tc>
        <w:tc>
          <w:tcPr>
            <w:tcW w:w="1234" w:type="dxa"/>
          </w:tcPr>
          <w:p w14:paraId="41653149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journal(</w:t>
            </w:r>
            <w:proofErr w:type="spellStart"/>
            <w:r>
              <w:rPr>
                <w:rFonts w:ascii="Tahoma" w:hAnsi="Tahoma" w:cs="Tahoma"/>
              </w:rPr>
              <w:t>resource_id</w:t>
            </w:r>
            <w:proofErr w:type="spellEnd"/>
            <w:r>
              <w:rPr>
                <w:rFonts w:ascii="Tahoma" w:hAnsi="Tahoma" w:cs="Tahoma"/>
              </w:rPr>
              <w:t>)</w:t>
            </w:r>
          </w:p>
        </w:tc>
        <w:tc>
          <w:tcPr>
            <w:tcW w:w="1234" w:type="dxa"/>
          </w:tcPr>
          <w:p w14:paraId="62208333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RESTRICT</w:t>
            </w:r>
          </w:p>
        </w:tc>
        <w:tc>
          <w:tcPr>
            <w:tcW w:w="1234" w:type="dxa"/>
          </w:tcPr>
          <w:p w14:paraId="145638E3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CASCADE</w:t>
            </w:r>
          </w:p>
        </w:tc>
        <w:tc>
          <w:tcPr>
            <w:tcW w:w="1234" w:type="dxa"/>
          </w:tcPr>
          <w:p w14:paraId="4AD10B85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Tương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tự</w:t>
            </w:r>
            <w:proofErr w:type="spellEnd"/>
            <w:r>
              <w:rPr>
                <w:rFonts w:ascii="Tahoma" w:hAnsi="Tahoma" w:cs="Tahoma"/>
              </w:rPr>
              <w:t xml:space="preserve"> #16</w:t>
            </w:r>
          </w:p>
        </w:tc>
      </w:tr>
      <w:tr w:rsidR="006E4CEF" w14:paraId="3DA9E916" w14:textId="77777777">
        <w:trPr>
          <w:jc w:val="center"/>
        </w:trPr>
        <w:tc>
          <w:tcPr>
            <w:tcW w:w="1234" w:type="dxa"/>
          </w:tcPr>
          <w:p w14:paraId="1C53968D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18</w:t>
            </w:r>
          </w:p>
        </w:tc>
        <w:tc>
          <w:tcPr>
            <w:tcW w:w="1234" w:type="dxa"/>
          </w:tcPr>
          <w:p w14:paraId="4DC35758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resource_author</w:t>
            </w:r>
            <w:proofErr w:type="spellEnd"/>
          </w:p>
        </w:tc>
        <w:tc>
          <w:tcPr>
            <w:tcW w:w="1234" w:type="dxa"/>
          </w:tcPr>
          <w:p w14:paraId="59FAA6AE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author_id</w:t>
            </w:r>
            <w:proofErr w:type="spellEnd"/>
          </w:p>
        </w:tc>
        <w:tc>
          <w:tcPr>
            <w:tcW w:w="1234" w:type="dxa"/>
          </w:tcPr>
          <w:p w14:paraId="7FD947A2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author(</w:t>
            </w:r>
            <w:proofErr w:type="spellStart"/>
            <w:r>
              <w:rPr>
                <w:rFonts w:ascii="Tahoma" w:hAnsi="Tahoma" w:cs="Tahoma"/>
              </w:rPr>
              <w:t>author_id</w:t>
            </w:r>
            <w:proofErr w:type="spellEnd"/>
            <w:r>
              <w:rPr>
                <w:rFonts w:ascii="Tahoma" w:hAnsi="Tahoma" w:cs="Tahoma"/>
              </w:rPr>
              <w:t>)</w:t>
            </w:r>
          </w:p>
        </w:tc>
        <w:tc>
          <w:tcPr>
            <w:tcW w:w="1234" w:type="dxa"/>
          </w:tcPr>
          <w:p w14:paraId="4D9E1DAB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CASCADE</w:t>
            </w:r>
          </w:p>
        </w:tc>
        <w:tc>
          <w:tcPr>
            <w:tcW w:w="1234" w:type="dxa"/>
          </w:tcPr>
          <w:p w14:paraId="45E500DD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CASCADE</w:t>
            </w:r>
          </w:p>
        </w:tc>
        <w:tc>
          <w:tcPr>
            <w:tcW w:w="1234" w:type="dxa"/>
          </w:tcPr>
          <w:p w14:paraId="7D5EECA8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Bridge table </w:t>
            </w:r>
            <w:proofErr w:type="spellStart"/>
            <w:r>
              <w:rPr>
                <w:rFonts w:ascii="Tahoma" w:hAnsi="Tahoma" w:cs="Tahoma"/>
              </w:rPr>
              <w:t>thuần</w:t>
            </w:r>
            <w:proofErr w:type="spellEnd"/>
            <w:r>
              <w:rPr>
                <w:rFonts w:ascii="Tahoma" w:hAnsi="Tahoma" w:cs="Tahoma"/>
              </w:rPr>
              <w:t xml:space="preserve">, </w:t>
            </w:r>
            <w:proofErr w:type="spellStart"/>
            <w:r>
              <w:rPr>
                <w:rFonts w:ascii="Tahoma" w:hAnsi="Tahoma" w:cs="Tahoma"/>
              </w:rPr>
              <w:t>không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mang</w:t>
            </w:r>
            <w:proofErr w:type="spellEnd"/>
            <w:r>
              <w:rPr>
                <w:rFonts w:ascii="Tahoma" w:hAnsi="Tahoma" w:cs="Tahoma"/>
              </w:rPr>
              <w:t xml:space="preserve"> ý </w:t>
            </w:r>
            <w:proofErr w:type="spellStart"/>
            <w:r>
              <w:rPr>
                <w:rFonts w:ascii="Tahoma" w:hAnsi="Tahoma" w:cs="Tahoma"/>
              </w:rPr>
              <w:t>nghĩa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độc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lập</w:t>
            </w:r>
            <w:proofErr w:type="spellEnd"/>
          </w:p>
        </w:tc>
      </w:tr>
      <w:tr w:rsidR="006E4CEF" w14:paraId="06E2F47D" w14:textId="77777777">
        <w:trPr>
          <w:jc w:val="center"/>
        </w:trPr>
        <w:tc>
          <w:tcPr>
            <w:tcW w:w="1234" w:type="dxa"/>
          </w:tcPr>
          <w:p w14:paraId="3A5FB4CE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19</w:t>
            </w:r>
          </w:p>
        </w:tc>
        <w:tc>
          <w:tcPr>
            <w:tcW w:w="1234" w:type="dxa"/>
          </w:tcPr>
          <w:p w14:paraId="04A80514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resource_author</w:t>
            </w:r>
            <w:proofErr w:type="spellEnd"/>
          </w:p>
        </w:tc>
        <w:tc>
          <w:tcPr>
            <w:tcW w:w="1234" w:type="dxa"/>
          </w:tcPr>
          <w:p w14:paraId="3CD77342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resource_id</w:t>
            </w:r>
            <w:proofErr w:type="spellEnd"/>
          </w:p>
        </w:tc>
        <w:tc>
          <w:tcPr>
            <w:tcW w:w="1234" w:type="dxa"/>
          </w:tcPr>
          <w:p w14:paraId="306D7E26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resource(</w:t>
            </w:r>
            <w:proofErr w:type="spellStart"/>
            <w:r>
              <w:rPr>
                <w:rFonts w:ascii="Tahoma" w:hAnsi="Tahoma" w:cs="Tahoma"/>
              </w:rPr>
              <w:t>resource_id</w:t>
            </w:r>
            <w:proofErr w:type="spellEnd"/>
            <w:r>
              <w:rPr>
                <w:rFonts w:ascii="Tahoma" w:hAnsi="Tahoma" w:cs="Tahoma"/>
              </w:rPr>
              <w:t>)</w:t>
            </w:r>
          </w:p>
        </w:tc>
        <w:tc>
          <w:tcPr>
            <w:tcW w:w="1234" w:type="dxa"/>
          </w:tcPr>
          <w:p w14:paraId="738D431B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CASCADE</w:t>
            </w:r>
          </w:p>
        </w:tc>
        <w:tc>
          <w:tcPr>
            <w:tcW w:w="1234" w:type="dxa"/>
          </w:tcPr>
          <w:p w14:paraId="0D5451B5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CASCADE</w:t>
            </w:r>
          </w:p>
        </w:tc>
        <w:tc>
          <w:tcPr>
            <w:tcW w:w="1234" w:type="dxa"/>
          </w:tcPr>
          <w:p w14:paraId="76CF39A2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Tương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tự</w:t>
            </w:r>
            <w:proofErr w:type="spellEnd"/>
            <w:r>
              <w:rPr>
                <w:rFonts w:ascii="Tahoma" w:hAnsi="Tahoma" w:cs="Tahoma"/>
              </w:rPr>
              <w:t xml:space="preserve"> #18</w:t>
            </w:r>
          </w:p>
        </w:tc>
      </w:tr>
    </w:tbl>
    <w:p w14:paraId="4BCA23F8" w14:textId="77777777" w:rsidR="006E4CEF" w:rsidRDefault="00000000">
      <w:pPr>
        <w:rPr>
          <w:rFonts w:ascii="Tahoma" w:hAnsi="Tahoma" w:cs="Tahoma"/>
        </w:rPr>
      </w:pPr>
      <w:r>
        <w:rPr>
          <w:rFonts w:ascii="Tahoma" w:hAnsi="Tahoma" w:cs="Tahoma"/>
          <w:b/>
        </w:rPr>
        <w:t xml:space="preserve">Nguyên </w:t>
      </w:r>
      <w:proofErr w:type="spellStart"/>
      <w:r>
        <w:rPr>
          <w:rFonts w:ascii="Tahoma" w:hAnsi="Tahoma" w:cs="Tahoma"/>
          <w:b/>
        </w:rPr>
        <w:t>tắc</w:t>
      </w:r>
      <w:proofErr w:type="spellEnd"/>
      <w:r>
        <w:rPr>
          <w:rFonts w:ascii="Tahoma" w:hAnsi="Tahoma" w:cs="Tahoma"/>
          <w:b/>
        </w:rPr>
        <w:t xml:space="preserve"> </w:t>
      </w:r>
      <w:proofErr w:type="spellStart"/>
      <w:r>
        <w:rPr>
          <w:rFonts w:ascii="Tahoma" w:hAnsi="Tahoma" w:cs="Tahoma"/>
          <w:b/>
        </w:rPr>
        <w:t>chung</w:t>
      </w:r>
      <w:proofErr w:type="spellEnd"/>
      <w:r>
        <w:rPr>
          <w:rFonts w:ascii="Tahoma" w:hAnsi="Tahoma" w:cs="Tahoma"/>
          <w:b/>
        </w:rPr>
        <w:t xml:space="preserve"> </w:t>
      </w:r>
      <w:proofErr w:type="spellStart"/>
      <w:r>
        <w:rPr>
          <w:rFonts w:ascii="Tahoma" w:hAnsi="Tahoma" w:cs="Tahoma"/>
          <w:b/>
        </w:rPr>
        <w:t>áp</w:t>
      </w:r>
      <w:proofErr w:type="spellEnd"/>
      <w:r>
        <w:rPr>
          <w:rFonts w:ascii="Tahoma" w:hAnsi="Tahoma" w:cs="Tahoma"/>
          <w:b/>
        </w:rPr>
        <w:t xml:space="preserve"> </w:t>
      </w:r>
      <w:proofErr w:type="spellStart"/>
      <w:r>
        <w:rPr>
          <w:rFonts w:ascii="Tahoma" w:hAnsi="Tahoma" w:cs="Tahoma"/>
          <w:b/>
        </w:rPr>
        <w:t>dụng</w:t>
      </w:r>
      <w:proofErr w:type="spellEnd"/>
      <w:r>
        <w:rPr>
          <w:rFonts w:ascii="Tahoma" w:hAnsi="Tahoma" w:cs="Tahoma"/>
          <w:b/>
        </w:rPr>
        <w:t xml:space="preserve"> </w:t>
      </w:r>
      <w:proofErr w:type="spellStart"/>
      <w:r>
        <w:rPr>
          <w:rFonts w:ascii="Tahoma" w:hAnsi="Tahoma" w:cs="Tahoma"/>
          <w:b/>
        </w:rPr>
        <w:t>khi</w:t>
      </w:r>
      <w:proofErr w:type="spellEnd"/>
      <w:r>
        <w:rPr>
          <w:rFonts w:ascii="Tahoma" w:hAnsi="Tahoma" w:cs="Tahoma"/>
          <w:b/>
        </w:rPr>
        <w:t xml:space="preserve"> </w:t>
      </w:r>
      <w:proofErr w:type="spellStart"/>
      <w:r>
        <w:rPr>
          <w:rFonts w:ascii="Tahoma" w:hAnsi="Tahoma" w:cs="Tahoma"/>
          <w:b/>
        </w:rPr>
        <w:t>chọn</w:t>
      </w:r>
      <w:proofErr w:type="spellEnd"/>
      <w:r>
        <w:rPr>
          <w:rFonts w:ascii="Tahoma" w:hAnsi="Tahoma" w:cs="Tahoma"/>
          <w:b/>
        </w:rPr>
        <w:t xml:space="preserve"> ON DELETE:</w:t>
      </w:r>
    </w:p>
    <w:p w14:paraId="24D2C2A7" w14:textId="77777777" w:rsidR="006E4CEF" w:rsidRDefault="00000000">
      <w:pPr>
        <w:pStyle w:val="ListBullet"/>
        <w:rPr>
          <w:rFonts w:ascii="Tahoma" w:hAnsi="Tahoma" w:cs="Tahoma"/>
        </w:rPr>
      </w:pPr>
      <w:r>
        <w:rPr>
          <w:rFonts w:ascii="Tahoma" w:hAnsi="Tahoma" w:cs="Tahoma"/>
          <w:b/>
        </w:rPr>
        <w:t>CASCADE</w:t>
      </w:r>
      <w:r>
        <w:rPr>
          <w:rFonts w:ascii="Tahoma" w:hAnsi="Tahoma" w:cs="Tahoma"/>
        </w:rPr>
        <w:t xml:space="preserve">: </w:t>
      </w:r>
      <w:proofErr w:type="spellStart"/>
      <w:r>
        <w:rPr>
          <w:rFonts w:ascii="Tahoma" w:hAnsi="Tahoma" w:cs="Tahoma"/>
        </w:rPr>
        <w:t>dùng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cho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quan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hệ</w:t>
      </w:r>
      <w:proofErr w:type="spellEnd"/>
      <w:r>
        <w:rPr>
          <w:rFonts w:ascii="Tahoma" w:hAnsi="Tahoma" w:cs="Tahoma"/>
        </w:rPr>
        <w:t xml:space="preserve"> subclass–superclass </w:t>
      </w:r>
      <w:proofErr w:type="spellStart"/>
      <w:r>
        <w:rPr>
          <w:rFonts w:ascii="Tahoma" w:hAnsi="Tahoma" w:cs="Tahoma"/>
        </w:rPr>
        <w:t>và</w:t>
      </w:r>
      <w:proofErr w:type="spellEnd"/>
      <w:r>
        <w:rPr>
          <w:rFonts w:ascii="Tahoma" w:hAnsi="Tahoma" w:cs="Tahoma"/>
        </w:rPr>
        <w:t xml:space="preserve"> bridge table </w:t>
      </w:r>
      <w:proofErr w:type="spellStart"/>
      <w:r>
        <w:rPr>
          <w:rFonts w:ascii="Tahoma" w:hAnsi="Tahoma" w:cs="Tahoma"/>
        </w:rPr>
        <w:t>thuần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túy</w:t>
      </w:r>
      <w:proofErr w:type="spellEnd"/>
      <w:r>
        <w:rPr>
          <w:rFonts w:ascii="Tahoma" w:hAnsi="Tahoma" w:cs="Tahoma"/>
        </w:rPr>
        <w:t xml:space="preserve"> — </w:t>
      </w:r>
      <w:proofErr w:type="spellStart"/>
      <w:r>
        <w:rPr>
          <w:rFonts w:ascii="Tahoma" w:hAnsi="Tahoma" w:cs="Tahoma"/>
        </w:rPr>
        <w:t>vì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bản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ghi</w:t>
      </w:r>
      <w:proofErr w:type="spellEnd"/>
      <w:r>
        <w:rPr>
          <w:rFonts w:ascii="Tahoma" w:hAnsi="Tahoma" w:cs="Tahoma"/>
        </w:rPr>
        <w:t xml:space="preserve"> con </w:t>
      </w:r>
      <w:proofErr w:type="spellStart"/>
      <w:r>
        <w:rPr>
          <w:rFonts w:ascii="Tahoma" w:hAnsi="Tahoma" w:cs="Tahoma"/>
        </w:rPr>
        <w:t>không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có</w:t>
      </w:r>
      <w:proofErr w:type="spellEnd"/>
      <w:r>
        <w:rPr>
          <w:rFonts w:ascii="Tahoma" w:hAnsi="Tahoma" w:cs="Tahoma"/>
        </w:rPr>
        <w:t xml:space="preserve"> ý </w:t>
      </w:r>
      <w:proofErr w:type="spellStart"/>
      <w:r>
        <w:rPr>
          <w:rFonts w:ascii="Tahoma" w:hAnsi="Tahoma" w:cs="Tahoma"/>
        </w:rPr>
        <w:t>nghĩa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tồn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tại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độc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lập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nếu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thiếu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bản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ghi</w:t>
      </w:r>
      <w:proofErr w:type="spellEnd"/>
      <w:r>
        <w:rPr>
          <w:rFonts w:ascii="Tahoma" w:hAnsi="Tahoma" w:cs="Tahoma"/>
        </w:rPr>
        <w:t xml:space="preserve"> cha.</w:t>
      </w:r>
    </w:p>
    <w:p w14:paraId="4482472D" w14:textId="77777777" w:rsidR="006E4CEF" w:rsidRDefault="00000000">
      <w:pPr>
        <w:pStyle w:val="ListBullet"/>
        <w:rPr>
          <w:rFonts w:ascii="Tahoma" w:hAnsi="Tahoma" w:cs="Tahoma"/>
        </w:rPr>
      </w:pPr>
      <w:r>
        <w:rPr>
          <w:rFonts w:ascii="Tahoma" w:hAnsi="Tahoma" w:cs="Tahoma"/>
          <w:b/>
        </w:rPr>
        <w:t>RESTRICT</w:t>
      </w:r>
      <w:r>
        <w:rPr>
          <w:rFonts w:ascii="Tahoma" w:hAnsi="Tahoma" w:cs="Tahoma"/>
        </w:rPr>
        <w:t xml:space="preserve">: </w:t>
      </w:r>
      <w:proofErr w:type="spellStart"/>
      <w:r>
        <w:rPr>
          <w:rFonts w:ascii="Tahoma" w:hAnsi="Tahoma" w:cs="Tahoma"/>
        </w:rPr>
        <w:t>dùng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cho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các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bảng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mang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tính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  <w:b/>
        </w:rPr>
        <w:t>lịch</w:t>
      </w:r>
      <w:proofErr w:type="spellEnd"/>
      <w:r>
        <w:rPr>
          <w:rFonts w:ascii="Tahoma" w:hAnsi="Tahoma" w:cs="Tahoma"/>
          <w:b/>
        </w:rPr>
        <w:t xml:space="preserve"> </w:t>
      </w:r>
      <w:proofErr w:type="spellStart"/>
      <w:r>
        <w:rPr>
          <w:rFonts w:ascii="Tahoma" w:hAnsi="Tahoma" w:cs="Tahoma"/>
          <w:b/>
        </w:rPr>
        <w:t>sử</w:t>
      </w:r>
      <w:proofErr w:type="spellEnd"/>
      <w:r>
        <w:rPr>
          <w:rFonts w:ascii="Tahoma" w:hAnsi="Tahoma" w:cs="Tahoma"/>
          <w:b/>
        </w:rPr>
        <w:t>/</w:t>
      </w:r>
      <w:proofErr w:type="spellStart"/>
      <w:r>
        <w:rPr>
          <w:rFonts w:ascii="Tahoma" w:hAnsi="Tahoma" w:cs="Tahoma"/>
          <w:b/>
        </w:rPr>
        <w:t>tài</w:t>
      </w:r>
      <w:proofErr w:type="spellEnd"/>
      <w:r>
        <w:rPr>
          <w:rFonts w:ascii="Tahoma" w:hAnsi="Tahoma" w:cs="Tahoma"/>
          <w:b/>
        </w:rPr>
        <w:t xml:space="preserve"> </w:t>
      </w:r>
      <w:proofErr w:type="spellStart"/>
      <w:r>
        <w:rPr>
          <w:rFonts w:ascii="Tahoma" w:hAnsi="Tahoma" w:cs="Tahoma"/>
          <w:b/>
        </w:rPr>
        <w:t>chính</w:t>
      </w:r>
      <w:proofErr w:type="spellEnd"/>
      <w:r>
        <w:rPr>
          <w:rFonts w:ascii="Tahoma" w:hAnsi="Tahoma" w:cs="Tahoma"/>
          <w:b/>
        </w:rPr>
        <w:t>/</w:t>
      </w:r>
      <w:proofErr w:type="spellStart"/>
      <w:r>
        <w:rPr>
          <w:rFonts w:ascii="Tahoma" w:hAnsi="Tahoma" w:cs="Tahoma"/>
          <w:b/>
        </w:rPr>
        <w:t>kiểm</w:t>
      </w:r>
      <w:proofErr w:type="spellEnd"/>
      <w:r>
        <w:rPr>
          <w:rFonts w:ascii="Tahoma" w:hAnsi="Tahoma" w:cs="Tahoma"/>
          <w:b/>
        </w:rPr>
        <w:t xml:space="preserve"> </w:t>
      </w:r>
      <w:proofErr w:type="spellStart"/>
      <w:r>
        <w:rPr>
          <w:rFonts w:ascii="Tahoma" w:hAnsi="Tahoma" w:cs="Tahoma"/>
          <w:b/>
        </w:rPr>
        <w:t>toán</w:t>
      </w:r>
      <w:proofErr w:type="spellEnd"/>
      <w:r>
        <w:rPr>
          <w:rFonts w:ascii="Tahoma" w:hAnsi="Tahoma" w:cs="Tahoma"/>
        </w:rPr>
        <w:t xml:space="preserve"> (`</w:t>
      </w:r>
      <w:proofErr w:type="spellStart"/>
      <w:r>
        <w:rPr>
          <w:rFonts w:ascii="Tahoma" w:hAnsi="Tahoma" w:cs="Tahoma"/>
        </w:rPr>
        <w:t>loan_record</w:t>
      </w:r>
      <w:proofErr w:type="spellEnd"/>
      <w:r>
        <w:rPr>
          <w:rFonts w:ascii="Tahoma" w:hAnsi="Tahoma" w:cs="Tahoma"/>
        </w:rPr>
        <w:t>`, `fine`, `</w:t>
      </w:r>
      <w:proofErr w:type="spellStart"/>
      <w:r>
        <w:rPr>
          <w:rFonts w:ascii="Tahoma" w:hAnsi="Tahoma" w:cs="Tahoma"/>
        </w:rPr>
        <w:t>access_log</w:t>
      </w:r>
      <w:proofErr w:type="spellEnd"/>
      <w:r>
        <w:rPr>
          <w:rFonts w:ascii="Tahoma" w:hAnsi="Tahoma" w:cs="Tahoma"/>
        </w:rPr>
        <w:t>`, `</w:t>
      </w:r>
      <w:proofErr w:type="spellStart"/>
      <w:r>
        <w:rPr>
          <w:rFonts w:ascii="Tahoma" w:hAnsi="Tahoma" w:cs="Tahoma"/>
        </w:rPr>
        <w:t>loaned_copy</w:t>
      </w:r>
      <w:proofErr w:type="spellEnd"/>
      <w:r>
        <w:rPr>
          <w:rFonts w:ascii="Tahoma" w:hAnsi="Tahoma" w:cs="Tahoma"/>
        </w:rPr>
        <w:t xml:space="preserve">` </w:t>
      </w:r>
      <w:proofErr w:type="spellStart"/>
      <w:r>
        <w:rPr>
          <w:rFonts w:ascii="Tahoma" w:hAnsi="Tahoma" w:cs="Tahoma"/>
        </w:rPr>
        <w:t>tham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chiếu</w:t>
      </w:r>
      <w:proofErr w:type="spellEnd"/>
      <w:r>
        <w:rPr>
          <w:rFonts w:ascii="Tahoma" w:hAnsi="Tahoma" w:cs="Tahoma"/>
        </w:rPr>
        <w:t xml:space="preserve"> `</w:t>
      </w:r>
      <w:proofErr w:type="spellStart"/>
      <w:r>
        <w:rPr>
          <w:rFonts w:ascii="Tahoma" w:hAnsi="Tahoma" w:cs="Tahoma"/>
        </w:rPr>
        <w:t>book_copy</w:t>
      </w:r>
      <w:proofErr w:type="spellEnd"/>
      <w:r>
        <w:rPr>
          <w:rFonts w:ascii="Tahoma" w:hAnsi="Tahoma" w:cs="Tahoma"/>
        </w:rPr>
        <w:t xml:space="preserve">`) — </w:t>
      </w:r>
      <w:proofErr w:type="spellStart"/>
      <w:r>
        <w:rPr>
          <w:rFonts w:ascii="Tahoma" w:hAnsi="Tahoma" w:cs="Tahoma"/>
        </w:rPr>
        <w:lastRenderedPageBreak/>
        <w:t>chủ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động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ngăn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xóa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nhầm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dữ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liệu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quan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trọng</w:t>
      </w:r>
      <w:proofErr w:type="spellEnd"/>
      <w:r>
        <w:rPr>
          <w:rFonts w:ascii="Tahoma" w:hAnsi="Tahoma" w:cs="Tahoma"/>
        </w:rPr>
        <w:t xml:space="preserve">; </w:t>
      </w:r>
      <w:proofErr w:type="spellStart"/>
      <w:r>
        <w:rPr>
          <w:rFonts w:ascii="Tahoma" w:hAnsi="Tahoma" w:cs="Tahoma"/>
        </w:rPr>
        <w:t>nếu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cần</w:t>
      </w:r>
      <w:proofErr w:type="spellEnd"/>
      <w:r>
        <w:rPr>
          <w:rFonts w:ascii="Tahoma" w:hAnsi="Tahoma" w:cs="Tahoma"/>
        </w:rPr>
        <w:t xml:space="preserve"> "</w:t>
      </w:r>
      <w:proofErr w:type="spellStart"/>
      <w:r>
        <w:rPr>
          <w:rFonts w:ascii="Tahoma" w:hAnsi="Tahoma" w:cs="Tahoma"/>
        </w:rPr>
        <w:t>xóa</w:t>
      </w:r>
      <w:proofErr w:type="spellEnd"/>
      <w:r>
        <w:rPr>
          <w:rFonts w:ascii="Tahoma" w:hAnsi="Tahoma" w:cs="Tahoma"/>
        </w:rPr>
        <w:t xml:space="preserve">" Member/Librarian, </w:t>
      </w:r>
      <w:proofErr w:type="spellStart"/>
      <w:r>
        <w:rPr>
          <w:rFonts w:ascii="Tahoma" w:hAnsi="Tahoma" w:cs="Tahoma"/>
        </w:rPr>
        <w:t>hệ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thống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nên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cập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nhật</w:t>
      </w:r>
      <w:proofErr w:type="spellEnd"/>
      <w:r>
        <w:rPr>
          <w:rFonts w:ascii="Tahoma" w:hAnsi="Tahoma" w:cs="Tahoma"/>
        </w:rPr>
        <w:t xml:space="preserve"> `status = 'inactive'` </w:t>
      </w:r>
      <w:proofErr w:type="spellStart"/>
      <w:r>
        <w:rPr>
          <w:rFonts w:ascii="Tahoma" w:hAnsi="Tahoma" w:cs="Tahoma"/>
        </w:rPr>
        <w:t>thay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vì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xóa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vật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lý</w:t>
      </w:r>
      <w:proofErr w:type="spellEnd"/>
      <w:r>
        <w:rPr>
          <w:rFonts w:ascii="Tahoma" w:hAnsi="Tahoma" w:cs="Tahoma"/>
        </w:rPr>
        <w:t xml:space="preserve"> (soft delete).</w:t>
      </w:r>
    </w:p>
    <w:p w14:paraId="54F16043" w14:textId="77777777" w:rsidR="006E4CEF" w:rsidRDefault="006E4CEF">
      <w:pPr>
        <w:rPr>
          <w:rFonts w:ascii="Tahoma" w:hAnsi="Tahoma" w:cs="Tahoma"/>
        </w:rPr>
      </w:pPr>
    </w:p>
    <w:p w14:paraId="4B06DF27" w14:textId="77777777" w:rsidR="006E4CEF" w:rsidRDefault="00000000">
      <w:pPr>
        <w:pStyle w:val="Heading2"/>
        <w:rPr>
          <w:rFonts w:ascii="Tahoma" w:hAnsi="Tahoma" w:cs="Tahoma"/>
        </w:rPr>
      </w:pPr>
      <w:r>
        <w:rPr>
          <w:rFonts w:ascii="Tahoma" w:hAnsi="Tahoma" w:cs="Tahoma"/>
        </w:rPr>
        <w:t xml:space="preserve">2.2.4 </w:t>
      </w:r>
      <w:proofErr w:type="spellStart"/>
      <w:r>
        <w:rPr>
          <w:rFonts w:ascii="Tahoma" w:hAnsi="Tahoma" w:cs="Tahoma"/>
        </w:rPr>
        <w:t>Tổng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kết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6E4CEF" w14:paraId="13CDC97F" w14:textId="77777777">
        <w:trPr>
          <w:jc w:val="center"/>
        </w:trPr>
        <w:tc>
          <w:tcPr>
            <w:tcW w:w="4320" w:type="dxa"/>
          </w:tcPr>
          <w:p w14:paraId="61ABBBD3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</w:rPr>
              <w:t>Nhóm</w:t>
            </w:r>
            <w:proofErr w:type="spellEnd"/>
          </w:p>
        </w:tc>
        <w:tc>
          <w:tcPr>
            <w:tcW w:w="4320" w:type="dxa"/>
          </w:tcPr>
          <w:p w14:paraId="145173A2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</w:rPr>
              <w:t>Số</w:t>
            </w:r>
            <w:proofErr w:type="spellEnd"/>
            <w:r>
              <w:rPr>
                <w:rFonts w:ascii="Tahoma" w:hAnsi="Tahoma" w:cs="Tahoma"/>
                <w:b/>
              </w:rPr>
              <w:t xml:space="preserve"> </w:t>
            </w:r>
            <w:proofErr w:type="spellStart"/>
            <w:r>
              <w:rPr>
                <w:rFonts w:ascii="Tahoma" w:hAnsi="Tahoma" w:cs="Tahoma"/>
                <w:b/>
              </w:rPr>
              <w:t>bảng</w:t>
            </w:r>
            <w:proofErr w:type="spellEnd"/>
          </w:p>
        </w:tc>
      </w:tr>
      <w:tr w:rsidR="006E4CEF" w14:paraId="27F5C858" w14:textId="77777777">
        <w:trPr>
          <w:jc w:val="center"/>
        </w:trPr>
        <w:tc>
          <w:tcPr>
            <w:tcW w:w="4320" w:type="dxa"/>
          </w:tcPr>
          <w:p w14:paraId="58B7D717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Person &amp; </w:t>
            </w:r>
            <w:proofErr w:type="spellStart"/>
            <w:r>
              <w:rPr>
                <w:rFonts w:ascii="Tahoma" w:hAnsi="Tahoma" w:cs="Tahoma"/>
              </w:rPr>
              <w:t>vai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trò</w:t>
            </w:r>
            <w:proofErr w:type="spellEnd"/>
          </w:p>
        </w:tc>
        <w:tc>
          <w:tcPr>
            <w:tcW w:w="4320" w:type="dxa"/>
          </w:tcPr>
          <w:p w14:paraId="1FC371E9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4</w:t>
            </w:r>
          </w:p>
        </w:tc>
      </w:tr>
      <w:tr w:rsidR="006E4CEF" w14:paraId="1078FA4A" w14:textId="77777777">
        <w:trPr>
          <w:jc w:val="center"/>
        </w:trPr>
        <w:tc>
          <w:tcPr>
            <w:tcW w:w="4320" w:type="dxa"/>
          </w:tcPr>
          <w:p w14:paraId="1B13A380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Tài </w:t>
            </w:r>
            <w:proofErr w:type="spellStart"/>
            <w:r>
              <w:rPr>
                <w:rFonts w:ascii="Tahoma" w:hAnsi="Tahoma" w:cs="Tahoma"/>
              </w:rPr>
              <w:t>nguyên</w:t>
            </w:r>
            <w:proofErr w:type="spellEnd"/>
          </w:p>
        </w:tc>
        <w:tc>
          <w:tcPr>
            <w:tcW w:w="4320" w:type="dxa"/>
          </w:tcPr>
          <w:p w14:paraId="5B741C92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</w:t>
            </w:r>
          </w:p>
        </w:tc>
      </w:tr>
      <w:tr w:rsidR="006E4CEF" w14:paraId="4A91AA83" w14:textId="77777777">
        <w:trPr>
          <w:jc w:val="center"/>
        </w:trPr>
        <w:tc>
          <w:tcPr>
            <w:tcW w:w="4320" w:type="dxa"/>
          </w:tcPr>
          <w:p w14:paraId="0C2695EB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Mượn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sách</w:t>
            </w:r>
            <w:proofErr w:type="spellEnd"/>
            <w:r>
              <w:rPr>
                <w:rFonts w:ascii="Tahoma" w:hAnsi="Tahoma" w:cs="Tahoma"/>
              </w:rPr>
              <w:t xml:space="preserve"> &amp; </w:t>
            </w:r>
            <w:proofErr w:type="spellStart"/>
            <w:r>
              <w:rPr>
                <w:rFonts w:ascii="Tahoma" w:hAnsi="Tahoma" w:cs="Tahoma"/>
              </w:rPr>
              <w:t>phạt</w:t>
            </w:r>
            <w:proofErr w:type="spellEnd"/>
          </w:p>
        </w:tc>
        <w:tc>
          <w:tcPr>
            <w:tcW w:w="4320" w:type="dxa"/>
          </w:tcPr>
          <w:p w14:paraId="3F521237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</w:t>
            </w:r>
          </w:p>
        </w:tc>
      </w:tr>
      <w:tr w:rsidR="006E4CEF" w14:paraId="481BCC39" w14:textId="77777777">
        <w:trPr>
          <w:jc w:val="center"/>
        </w:trPr>
        <w:tc>
          <w:tcPr>
            <w:tcW w:w="4320" w:type="dxa"/>
          </w:tcPr>
          <w:p w14:paraId="514737F5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License &amp; </w:t>
            </w:r>
            <w:proofErr w:type="spellStart"/>
            <w:r>
              <w:rPr>
                <w:rFonts w:ascii="Tahoma" w:hAnsi="Tahoma" w:cs="Tahoma"/>
              </w:rPr>
              <w:t>truy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cập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số</w:t>
            </w:r>
            <w:proofErr w:type="spellEnd"/>
          </w:p>
        </w:tc>
        <w:tc>
          <w:tcPr>
            <w:tcW w:w="4320" w:type="dxa"/>
          </w:tcPr>
          <w:p w14:paraId="343AA013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</w:t>
            </w:r>
          </w:p>
        </w:tc>
      </w:tr>
      <w:tr w:rsidR="006E4CEF" w14:paraId="770787D1" w14:textId="77777777">
        <w:trPr>
          <w:jc w:val="center"/>
        </w:trPr>
        <w:tc>
          <w:tcPr>
            <w:tcW w:w="4320" w:type="dxa"/>
          </w:tcPr>
          <w:p w14:paraId="6D767FF2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Bảng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bắc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cầu</w:t>
            </w:r>
            <w:proofErr w:type="spellEnd"/>
            <w:r>
              <w:rPr>
                <w:rFonts w:ascii="Tahoma" w:hAnsi="Tahoma" w:cs="Tahoma"/>
              </w:rPr>
              <w:t xml:space="preserve"> N:M</w:t>
            </w:r>
          </w:p>
        </w:tc>
        <w:tc>
          <w:tcPr>
            <w:tcW w:w="4320" w:type="dxa"/>
          </w:tcPr>
          <w:p w14:paraId="76174D90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  <w:tr w:rsidR="006E4CEF" w14:paraId="574F999A" w14:textId="77777777">
        <w:trPr>
          <w:jc w:val="center"/>
        </w:trPr>
        <w:tc>
          <w:tcPr>
            <w:tcW w:w="4320" w:type="dxa"/>
          </w:tcPr>
          <w:p w14:paraId="76F25C87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**</w:t>
            </w:r>
            <w:proofErr w:type="spellStart"/>
            <w:r>
              <w:rPr>
                <w:rFonts w:ascii="Tahoma" w:hAnsi="Tahoma" w:cs="Tahoma"/>
              </w:rPr>
              <w:t>Tổng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cộng</w:t>
            </w:r>
            <w:proofErr w:type="spellEnd"/>
            <w:r>
              <w:rPr>
                <w:rFonts w:ascii="Tahoma" w:hAnsi="Tahoma" w:cs="Tahoma"/>
              </w:rPr>
              <w:t>**</w:t>
            </w:r>
          </w:p>
        </w:tc>
        <w:tc>
          <w:tcPr>
            <w:tcW w:w="4320" w:type="dxa"/>
          </w:tcPr>
          <w:p w14:paraId="4AD48DC5" w14:textId="77777777" w:rsidR="006E4CEF" w:rsidRDefault="00000000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**16**</w:t>
            </w:r>
          </w:p>
        </w:tc>
      </w:tr>
    </w:tbl>
    <w:p w14:paraId="23C49D63" w14:textId="77777777" w:rsidR="006E4CEF" w:rsidRDefault="00000000">
      <w:pPr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Toàn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bộ</w:t>
      </w:r>
      <w:proofErr w:type="spellEnd"/>
      <w:r>
        <w:rPr>
          <w:rFonts w:ascii="Tahoma" w:hAnsi="Tahoma" w:cs="Tahoma"/>
        </w:rPr>
        <w:t xml:space="preserve"> 19 Foreign Key </w:t>
      </w:r>
      <w:proofErr w:type="spellStart"/>
      <w:r>
        <w:rPr>
          <w:rFonts w:ascii="Tahoma" w:hAnsi="Tahoma" w:cs="Tahoma"/>
        </w:rPr>
        <w:t>đã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được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định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nghĩa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đầy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đủ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với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ràng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buộc</w:t>
      </w:r>
      <w:proofErr w:type="spellEnd"/>
      <w:r>
        <w:rPr>
          <w:rFonts w:ascii="Tahoma" w:hAnsi="Tahoma" w:cs="Tahoma"/>
        </w:rPr>
        <w:t xml:space="preserve"> ON DELETE/ON UPDATE </w:t>
      </w:r>
      <w:proofErr w:type="spellStart"/>
      <w:r>
        <w:rPr>
          <w:rFonts w:ascii="Tahoma" w:hAnsi="Tahoma" w:cs="Tahoma"/>
        </w:rPr>
        <w:t>tường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minh</w:t>
      </w:r>
      <w:proofErr w:type="spellEnd"/>
      <w:r>
        <w:rPr>
          <w:rFonts w:ascii="Tahoma" w:hAnsi="Tahoma" w:cs="Tahoma"/>
        </w:rPr>
        <w:t xml:space="preserve">, </w:t>
      </w:r>
      <w:proofErr w:type="spellStart"/>
      <w:r>
        <w:rPr>
          <w:rFonts w:ascii="Tahoma" w:hAnsi="Tahoma" w:cs="Tahoma"/>
        </w:rPr>
        <w:t>sẵn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sàng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cho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bước</w:t>
      </w:r>
      <w:proofErr w:type="spellEnd"/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b/>
        </w:rPr>
        <w:t>2.3 Normalization Verification</w:t>
      </w:r>
      <w:r>
        <w:rPr>
          <w:rFonts w:ascii="Tahoma" w:hAnsi="Tahoma" w:cs="Tahoma"/>
        </w:rPr>
        <w:t>.</w:t>
      </w:r>
    </w:p>
    <w:sectPr w:rsidR="006E4CE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01DC1" w14:textId="77777777" w:rsidR="001F15BD" w:rsidRDefault="001F15BD">
      <w:pPr>
        <w:spacing w:line="240" w:lineRule="auto"/>
      </w:pPr>
      <w:r>
        <w:separator/>
      </w:r>
    </w:p>
  </w:endnote>
  <w:endnote w:type="continuationSeparator" w:id="0">
    <w:p w14:paraId="71D156F2" w14:textId="77777777" w:rsidR="001F15BD" w:rsidRDefault="001F15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CE0F8" w14:textId="77777777" w:rsidR="001F15BD" w:rsidRDefault="001F15BD">
      <w:pPr>
        <w:spacing w:after="0"/>
      </w:pPr>
      <w:r>
        <w:separator/>
      </w:r>
    </w:p>
  </w:footnote>
  <w:footnote w:type="continuationSeparator" w:id="0">
    <w:p w14:paraId="3F6C1E18" w14:textId="77777777" w:rsidR="001F15BD" w:rsidRDefault="001F15B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182861471">
    <w:abstractNumId w:val="5"/>
  </w:num>
  <w:num w:numId="2" w16cid:durableId="319384788">
    <w:abstractNumId w:val="3"/>
  </w:num>
  <w:num w:numId="3" w16cid:durableId="173737855">
    <w:abstractNumId w:val="2"/>
  </w:num>
  <w:num w:numId="4" w16cid:durableId="390806312">
    <w:abstractNumId w:val="4"/>
  </w:num>
  <w:num w:numId="5" w16cid:durableId="1445341720">
    <w:abstractNumId w:val="1"/>
  </w:num>
  <w:num w:numId="6" w16cid:durableId="234317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15BD"/>
    <w:rsid w:val="0029639D"/>
    <w:rsid w:val="0031704A"/>
    <w:rsid w:val="00326F90"/>
    <w:rsid w:val="00376F77"/>
    <w:rsid w:val="003E25EF"/>
    <w:rsid w:val="006A56C4"/>
    <w:rsid w:val="006E4CEF"/>
    <w:rsid w:val="008C1F97"/>
    <w:rsid w:val="009A0943"/>
    <w:rsid w:val="009D60A2"/>
    <w:rsid w:val="00AA1D8D"/>
    <w:rsid w:val="00B47730"/>
    <w:rsid w:val="00CB0664"/>
    <w:rsid w:val="00FC693F"/>
    <w:rsid w:val="3E783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F4F6F5"/>
  <w14:defaultImageDpi w14:val="300"/>
  <w15:docId w15:val="{A96EF6D1-C202-4724-AC8A-89B13A7A9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 w:qFormat="1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/>
    <w:lsdException w:name="Colorful List Accent 4" w:uiPriority="72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 w:qFormat="1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1132</Words>
  <Characters>6457</Characters>
  <Application>Microsoft Office Word</Application>
  <DocSecurity>0</DocSecurity>
  <Lines>53</Lines>
  <Paragraphs>15</Paragraphs>
  <ScaleCrop>false</ScaleCrop>
  <Company/>
  <LinksUpToDate>false</LinksUpToDate>
  <CharactersWithSpaces>7574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Lenovo</cp:lastModifiedBy>
  <cp:revision>2</cp:revision>
  <dcterms:created xsi:type="dcterms:W3CDTF">2026-10-01T05:18:00Z</dcterms:created>
  <dcterms:modified xsi:type="dcterms:W3CDTF">2026-10-01T05:18:00Z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eyJoZGlkIjoiZTk3YmIwMWNiZGZhMjI5OWE5NTdlZjQ4ZDgzNjJmYzgiLCJ1c2VySWQiOiIxMzkyMjM5Mzg1NDQxIn0=</vt:lpwstr>
  </property>
  <property fmtid="{D5CDD505-2E9C-101B-9397-08002B2CF9AE}" pid="3" name="KSOProductBuildVer">
    <vt:lpwstr>1033-12.1.0.28485</vt:lpwstr>
  </property>
  <property fmtid="{D5CDD505-2E9C-101B-9397-08002B2CF9AE}" pid="4" name="ICV">
    <vt:lpwstr>46A1C9741EE54868AEF04D5B49F04557_12</vt:lpwstr>
  </property>
</Properties>
</file>